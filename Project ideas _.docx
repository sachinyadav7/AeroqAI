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r4yua5t67n4b" w:colFirst="0" w:colLast="0"/>
      <w:bookmarkEnd w:id="0"/>
      <w:r>
        <w:rPr>
          <w:b/>
          <w:bCs/>
          <w:color w:val="000000"/>
          <w:sz w:val="26"/>
          <w:szCs w:val="26"/>
          <w:rtl w:val="0"/>
        </w:rPr>
        <w:t xml:space="preserve">🚀 </w:t>
      </w:r>
      <w:r>
        <w:rPr>
          <w:rFonts w:hint="default"/>
          <w:b/>
          <w:bCs/>
          <w:color w:val="000000"/>
          <w:sz w:val="26"/>
          <w:szCs w:val="26"/>
          <w:rtl w:val="0"/>
          <w:lang w:val="en-US"/>
        </w:rPr>
        <w:t>AeroqAI</w:t>
      </w:r>
      <w:r>
        <w:rPr>
          <w:b/>
          <w:bCs/>
          <w:color w:val="000000"/>
          <w:sz w:val="26"/>
          <w:szCs w:val="26"/>
          <w:rtl w:val="0"/>
        </w:rPr>
        <w:t>— In Simple Terms</w:t>
      </w:r>
    </w:p>
    <w:p w14:paraId="00000002">
      <w:pPr>
        <w:spacing w:before="240" w:after="240"/>
      </w:pPr>
      <w:r>
        <w:rPr>
          <w:b/>
          <w:bCs/>
          <w:rtl w:val="0"/>
        </w:rPr>
        <w:t>Problem:</w:t>
      </w:r>
      <w:r>
        <w:rPr>
          <w:b/>
          <w:bCs/>
          <w:rtl w:val="0"/>
        </w:rPr>
        <w:br w:type="textWrapping"/>
      </w:r>
      <w:r>
        <w:rPr>
          <w:rtl w:val="0"/>
        </w:rPr>
        <w:t>AI applications like RAG can give wrong or low-quality answers. Developers have to manually test different models, prompts, and settings, which takes a lot of time. They also may not notice when a new change makes the AI worse.</w:t>
      </w:r>
    </w:p>
    <w:p w14:paraId="00000003">
      <w:pPr>
        <w:spacing w:before="240" w:after="240"/>
        <w:rPr>
          <w:b/>
          <w:bCs/>
        </w:rPr>
      </w:pPr>
      <w:r>
        <w:rPr>
          <w:b/>
          <w:bCs/>
          <w:rtl w:val="0"/>
        </w:rPr>
        <w:t>Solution: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Build a platform that </w:t>
      </w:r>
      <w:r>
        <w:rPr>
          <w:b/>
          <w:bCs/>
          <w:rtl w:val="0"/>
        </w:rPr>
        <w:t>automatically tests different AI/RAG settings, finds the best one, tracks experiments, and checks every new change for quality regression.</w:t>
      </w:r>
    </w:p>
    <w:p w14:paraId="00000004">
      <w:pPr>
        <w:spacing w:before="240" w:after="240"/>
      </w:pPr>
      <w:r>
        <w:rPr>
          <w:b/>
          <w:bCs/>
          <w:rtl w:val="0"/>
        </w:rPr>
        <w:t>Product:</w:t>
      </w:r>
      <w:r>
        <w:rPr>
          <w:b/>
          <w:bCs/>
          <w:rtl w:val="0"/>
        </w:rPr>
        <w:br w:type="textWrapping"/>
      </w:r>
      <w:r>
        <w:rPr>
          <w:b/>
          <w:bCs/>
          <w:rtl w:val="0"/>
          <w:lang w:val="en-US"/>
        </w:rPr>
        <w:t>AeroqAI</w:t>
      </w:r>
      <w:r>
        <w:rPr>
          <w:rtl w:val="0"/>
        </w:rPr>
        <w:t xml:space="preserve">— an </w:t>
      </w:r>
      <w:r>
        <w:rPr>
          <w:b/>
          <w:bCs/>
          <w:rtl w:val="0"/>
        </w:rPr>
        <w:t>AI testing and optimization platform</w:t>
      </w:r>
      <w:r>
        <w:rPr>
          <w:rtl w:val="0"/>
        </w:rPr>
        <w:t xml:space="preserve"> that:</w:t>
      </w:r>
    </w:p>
    <w:p w14:paraId="00000005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🔍 Tests AI/RAG answers</w:t>
      </w:r>
    </w:p>
    <w:p w14:paraId="00000006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⚙️ Finds better RAG settings</w:t>
      </w:r>
    </w:p>
    <w:p w14:paraId="00000007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📊 Compares experiments</w:t>
      </w:r>
    </w:p>
    <w:p w14:paraId="00000008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🧪 Checks quality, accuracy, safety, cost, and speed</w:t>
      </w:r>
    </w:p>
    <w:p w14:paraId="00000009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🚦 Blocks deployment if the new version performs worse</w:t>
      </w:r>
    </w:p>
    <w:p w14:paraId="0000000A">
      <w:pPr>
        <w:spacing w:before="240" w:after="240"/>
        <w:rPr>
          <w:b/>
          <w:bCs/>
        </w:rPr>
      </w:pPr>
      <w:r>
        <w:rPr>
          <w:b/>
          <w:bCs/>
          <w:rtl w:val="0"/>
        </w:rPr>
        <w:t>One-line explanation:</w:t>
      </w:r>
    </w:p>
    <w:p w14:paraId="0000000B">
      <w:pPr>
        <w:spacing w:before="240" w:after="240"/>
        <w:ind w:left="600" w:right="600" w:firstLine="0"/>
        <w:rPr>
          <w:b/>
          <w:bCs/>
        </w:rPr>
      </w:pPr>
      <w:r>
        <w:rPr>
          <w:b/>
          <w:bCs/>
          <w:rtl w:val="0"/>
          <w:lang w:val="en-US"/>
        </w:rPr>
        <w:t>AeroqAI</w:t>
      </w:r>
      <w:r>
        <w:rPr>
          <w:b/>
          <w:bCs/>
          <w:rtl w:val="0"/>
        </w:rPr>
        <w:t>helps developers build better AI applications by automatically testing, optimizing, and monitoring their AI systems before deployment.</w:t>
      </w:r>
    </w:p>
    <w:p w14:paraId="0000000C"/>
    <w:p w14:paraId="0000000D"/>
    <w:p w14:paraId="0000000E"/>
    <w:p w14:paraId="0000000F"/>
    <w:p w14:paraId="00000010"/>
    <w:p w14:paraId="00000011">
      <w:pPr>
        <w:rPr>
          <w:b/>
          <w:bCs/>
          <w:sz w:val="46"/>
          <w:szCs w:val="46"/>
        </w:rPr>
      </w:pPr>
    </w:p>
    <w:p w14:paraId="0000001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7it6b8x92u3a" w:colFirst="0" w:colLast="0"/>
      <w:bookmarkEnd w:id="1"/>
      <w:r>
        <w:rPr>
          <w:b/>
          <w:bCs/>
          <w:color w:val="000000"/>
          <w:sz w:val="26"/>
          <w:szCs w:val="26"/>
          <w:rtl w:val="0"/>
        </w:rPr>
        <w:t>AI Application Testing, RAG Optimization &amp; Experiment Platform</w:t>
      </w:r>
    </w:p>
    <w:p w14:paraId="00000013">
      <w:pPr>
        <w:spacing w:before="240" w:after="240"/>
      </w:pPr>
      <w:r>
        <w:rPr>
          <w:rtl w:val="0"/>
        </w:rPr>
        <w:t>In very simple words:</w:t>
      </w:r>
    </w:p>
    <w:p w14:paraId="00000014">
      <w:pPr>
        <w:spacing w:before="240" w:after="240"/>
        <w:ind w:left="600" w:right="600" w:firstLine="0"/>
        <w:rPr>
          <w:b/>
          <w:bCs/>
        </w:rPr>
      </w:pPr>
      <w:bookmarkStart w:id="66" w:name="_GoBack"/>
      <w:bookmarkEnd w:id="66"/>
      <w:r>
        <w:rPr>
          <w:b/>
          <w:bCs/>
          <w:rtl w:val="0"/>
          <w:lang w:val="en-US"/>
        </w:rPr>
        <w:t>AeroqAI</w:t>
      </w:r>
      <w:r>
        <w:rPr>
          <w:b/>
          <w:bCs/>
          <w:rtl w:val="0"/>
        </w:rPr>
        <w:t>helps developers improve their AI application, test whether a new change makes it better or worse, and automatically stop bad changes from being deployed.</w:t>
      </w:r>
    </w:p>
    <w:p w14:paraId="00000015">
      <w:pPr>
        <w:spacing w:before="240" w:after="240"/>
      </w:pPr>
      <w:r>
        <w:rPr>
          <w:rtl w:val="0"/>
        </w:rPr>
        <w:t>Think of it like:</w:t>
      </w:r>
    </w:p>
    <w:p w14:paraId="00000016">
      <w:pPr>
        <w:spacing w:before="240" w:after="240"/>
        <w:rPr>
          <w:b/>
          <w:bCs/>
        </w:rPr>
      </w:pPr>
      <w:r>
        <w:rPr>
          <w:b/>
          <w:bCs/>
          <w:rtl w:val="0"/>
        </w:rPr>
        <w:t>Jenkins/GitHub Actions + testing framework + experiment tracker, but specifically for AI applications.</w:t>
      </w:r>
    </w:p>
    <w:p w14:paraId="00000017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8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qu6tge2pv8sy" w:colFirst="0" w:colLast="0"/>
      <w:bookmarkEnd w:id="2"/>
      <w:r>
        <w:rPr>
          <w:b/>
          <w:bCs/>
          <w:sz w:val="46"/>
          <w:szCs w:val="46"/>
          <w:rtl w:val="0"/>
        </w:rPr>
        <w:t>1. First understand the problem</w:t>
      </w:r>
    </w:p>
    <w:p w14:paraId="00000019">
      <w:pPr>
        <w:spacing w:before="240" w:after="240"/>
      </w:pPr>
      <w:r>
        <w:rPr>
          <w:rtl w:val="0"/>
        </w:rPr>
        <w:t>Suppose you build a chatbot.</w:t>
      </w:r>
    </w:p>
    <w:p w14:paraId="0000001A">
      <w:pPr>
        <w:spacing w:before="240" w:after="240"/>
      </w:pPr>
      <w:r>
        <w:rPr>
          <w:rtl w:val="0"/>
        </w:rPr>
        <w:t>Your chatbot uses:</w:t>
      </w:r>
    </w:p>
    <w:p w14:paraId="0000001B">
      <w:r>
        <w:rPr>
          <w:rtl w:val="0"/>
        </w:rPr>
        <w:t>User Question</w:t>
      </w:r>
    </w:p>
    <w:p w14:paraId="0000001C">
      <w:r>
        <w:rPr>
          <w:rFonts w:ascii="Arial Unicode MS" w:hAnsi="Arial Unicode MS" w:eastAsia="Arial Unicode MS" w:cs="Arial Unicode MS"/>
          <w:rtl w:val="0"/>
        </w:rPr>
        <w:t xml:space="preserve">      ↓</w:t>
      </w:r>
    </w:p>
    <w:p w14:paraId="0000001D">
      <w:r>
        <w:rPr>
          <w:rtl w:val="0"/>
        </w:rPr>
        <w:t>Search documents</w:t>
      </w:r>
    </w:p>
    <w:p w14:paraId="0000001E">
      <w:r>
        <w:rPr>
          <w:rFonts w:ascii="Arial Unicode MS" w:hAnsi="Arial Unicode MS" w:eastAsia="Arial Unicode MS" w:cs="Arial Unicode MS"/>
          <w:rtl w:val="0"/>
        </w:rPr>
        <w:t xml:space="preserve">      ↓</w:t>
      </w:r>
    </w:p>
    <w:p w14:paraId="0000001F">
      <w:r>
        <w:rPr>
          <w:rtl w:val="0"/>
        </w:rPr>
        <w:t>Get useful information</w:t>
      </w:r>
    </w:p>
    <w:p w14:paraId="00000020">
      <w:r>
        <w:rPr>
          <w:rFonts w:ascii="Arial Unicode MS" w:hAnsi="Arial Unicode MS" w:eastAsia="Arial Unicode MS" w:cs="Arial Unicode MS"/>
          <w:rtl w:val="0"/>
        </w:rPr>
        <w:t xml:space="preserve">      ↓</w:t>
      </w:r>
    </w:p>
    <w:p w14:paraId="00000021">
      <w:r>
        <w:rPr>
          <w:rtl w:val="0"/>
        </w:rPr>
        <w:t>Send information to LLM</w:t>
      </w:r>
    </w:p>
    <w:p w14:paraId="00000022">
      <w:r>
        <w:rPr>
          <w:rFonts w:ascii="Arial Unicode MS" w:hAnsi="Arial Unicode MS" w:eastAsia="Arial Unicode MS" w:cs="Arial Unicode MS"/>
          <w:rtl w:val="0"/>
        </w:rPr>
        <w:t xml:space="preserve">      ↓</w:t>
      </w:r>
    </w:p>
    <w:p w14:paraId="00000023">
      <w:r>
        <w:rPr>
          <w:rtl w:val="0"/>
        </w:rPr>
        <w:t>Generate answer</w:t>
      </w:r>
    </w:p>
    <w:p w14:paraId="00000024">
      <w:pPr>
        <w:spacing w:before="240" w:after="240"/>
      </w:pPr>
      <w:r>
        <w:rPr>
          <w:rtl w:val="0"/>
        </w:rPr>
        <w:t>This is RAG.</w:t>
      </w:r>
    </w:p>
    <w:p w14:paraId="00000025">
      <w:pPr>
        <w:spacing w:before="240" w:after="240"/>
      </w:pPr>
      <w:r>
        <w:rPr>
          <w:rtl w:val="0"/>
        </w:rPr>
        <w:t>Now imagine you change something.</w:t>
      </w:r>
    </w:p>
    <w:p w14:paraId="00000026">
      <w:pPr>
        <w:spacing w:before="240" w:after="240"/>
      </w:pPr>
      <w:r>
        <w:rPr>
          <w:rtl w:val="0"/>
        </w:rPr>
        <w:t>For example:</w:t>
      </w:r>
    </w:p>
    <w:p w14:paraId="00000027">
      <w:r>
        <w:rPr>
          <w:rtl w:val="0"/>
        </w:rPr>
        <w:t>Old:</w:t>
      </w:r>
    </w:p>
    <w:p w14:paraId="00000028">
      <w:r>
        <w:rPr>
          <w:rtl w:val="0"/>
        </w:rPr>
        <w:t>Chunk size = 500</w:t>
      </w:r>
    </w:p>
    <w:p w14:paraId="00000029">
      <w:r>
        <w:rPr>
          <w:rtl w:val="0"/>
        </w:rPr>
        <w:t>Top-K = 5</w:t>
      </w:r>
    </w:p>
    <w:p w14:paraId="0000002A">
      <w:r>
        <w:rPr>
          <w:rtl w:val="0"/>
        </w:rPr>
        <w:t>Model = Model A</w:t>
      </w:r>
    </w:p>
    <w:p w14:paraId="0000002B">
      <w:pPr>
        <w:spacing w:before="240" w:after="240"/>
      </w:pPr>
      <w:r>
        <w:rPr>
          <w:rtl w:val="0"/>
        </w:rPr>
        <w:t>You change it to:</w:t>
      </w:r>
    </w:p>
    <w:p w14:paraId="0000002C">
      <w:r>
        <w:rPr>
          <w:rtl w:val="0"/>
        </w:rPr>
        <w:t>New:</w:t>
      </w:r>
    </w:p>
    <w:p w14:paraId="0000002D">
      <w:r>
        <w:rPr>
          <w:rtl w:val="0"/>
        </w:rPr>
        <w:t>Chunk size = 1000</w:t>
      </w:r>
    </w:p>
    <w:p w14:paraId="0000002E">
      <w:r>
        <w:rPr>
          <w:rtl w:val="0"/>
        </w:rPr>
        <w:t>Top-K = 10</w:t>
      </w:r>
    </w:p>
    <w:p w14:paraId="0000002F">
      <w:r>
        <w:rPr>
          <w:rtl w:val="0"/>
        </w:rPr>
        <w:t>Model = Model B</w:t>
      </w:r>
    </w:p>
    <w:p w14:paraId="00000030">
      <w:pPr>
        <w:spacing w:before="240" w:after="240"/>
      </w:pPr>
      <w:r>
        <w:rPr>
          <w:rtl w:val="0"/>
        </w:rPr>
        <w:t>How do you know whether the new version is actually better?</w:t>
      </w:r>
    </w:p>
    <w:p w14:paraId="00000031">
      <w:pPr>
        <w:spacing w:before="240" w:after="240"/>
      </w:pPr>
      <w:r>
        <w:rPr>
          <w:rtl w:val="0"/>
        </w:rPr>
        <w:t>Normally, developers manually test:</w:t>
      </w:r>
    </w:p>
    <w:p w14:paraId="00000032">
      <w:r>
        <w:rPr>
          <w:rFonts w:ascii="Arial Unicode MS" w:hAnsi="Arial Unicode MS" w:eastAsia="Arial Unicode MS" w:cs="Arial Unicode MS"/>
          <w:rtl w:val="0"/>
        </w:rPr>
        <w:t>Question 1 → looks good</w:t>
      </w:r>
    </w:p>
    <w:p w14:paraId="00000033">
      <w:r>
        <w:rPr>
          <w:rFonts w:ascii="Arial Unicode MS" w:hAnsi="Arial Unicode MS" w:eastAsia="Arial Unicode MS" w:cs="Arial Unicode MS"/>
          <w:rtl w:val="0"/>
        </w:rPr>
        <w:t>Question 2 → looks good</w:t>
      </w:r>
    </w:p>
    <w:p w14:paraId="00000034">
      <w:r>
        <w:rPr>
          <w:rFonts w:ascii="Arial Unicode MS" w:hAnsi="Arial Unicode MS" w:eastAsia="Arial Unicode MS" w:cs="Arial Unicode MS"/>
          <w:rtl w:val="0"/>
        </w:rPr>
        <w:t>Question 3 → maybe worse</w:t>
      </w:r>
    </w:p>
    <w:p w14:paraId="00000035">
      <w:r>
        <w:rPr>
          <w:rFonts w:ascii="Arial Unicode MS" w:hAnsi="Arial Unicode MS" w:eastAsia="Arial Unicode MS" w:cs="Arial Unicode MS"/>
          <w:rtl w:val="0"/>
        </w:rPr>
        <w:t>Question 4 → looks good</w:t>
      </w:r>
    </w:p>
    <w:p w14:paraId="00000036">
      <w:r>
        <w:rPr>
          <w:rtl w:val="0"/>
        </w:rPr>
        <w:t>...</w:t>
      </w:r>
    </w:p>
    <w:p w14:paraId="00000037">
      <w:pPr>
        <w:spacing w:before="240" w:after="240"/>
      </w:pPr>
      <w:r>
        <w:rPr>
          <w:rtl w:val="0"/>
        </w:rPr>
        <w:t>This becomes very difficult when you have:</w:t>
      </w:r>
    </w:p>
    <w:p w14:paraId="00000038">
      <w:r>
        <w:rPr>
          <w:rtl w:val="0"/>
        </w:rPr>
        <w:t>10 models</w:t>
      </w:r>
    </w:p>
    <w:p w14:paraId="00000039">
      <w:r>
        <w:rPr>
          <w:rtl w:val="0"/>
        </w:rPr>
        <w:t>5 chunking strategies</w:t>
      </w:r>
    </w:p>
    <w:p w14:paraId="0000003A">
      <w:r>
        <w:rPr>
          <w:rtl w:val="0"/>
        </w:rPr>
        <w:t>5 top-k values</w:t>
      </w:r>
    </w:p>
    <w:p w14:paraId="0000003B">
      <w:r>
        <w:rPr>
          <w:rtl w:val="0"/>
        </w:rPr>
        <w:t>3 prompts</w:t>
      </w:r>
    </w:p>
    <w:p w14:paraId="0000003C">
      <w:r>
        <w:rPr>
          <w:rtl w:val="0"/>
        </w:rPr>
        <w:t>3 rerankers</w:t>
      </w:r>
    </w:p>
    <w:p w14:paraId="0000003D">
      <w:pPr>
        <w:spacing w:before="240" w:after="240"/>
      </w:pPr>
      <w:r>
        <w:rPr>
          <w:rtl w:val="0"/>
        </w:rPr>
        <w:t xml:space="preserve">There can be </w:t>
      </w:r>
      <w:r>
        <w:rPr>
          <w:b/>
          <w:bCs/>
          <w:rtl w:val="0"/>
        </w:rPr>
        <w:t>hundreds or thousands of combinations</w:t>
      </w:r>
      <w:r>
        <w:rPr>
          <w:rtl w:val="0"/>
        </w:rPr>
        <w:t>.</w:t>
      </w:r>
    </w:p>
    <w:p w14:paraId="0000003E">
      <w:pPr>
        <w:spacing w:before="240" w:after="240"/>
      </w:pPr>
      <w:r>
        <w:rPr>
          <w:rtl w:val="0"/>
        </w:rPr>
        <w:t>That's where Our project comes in.</w:t>
      </w:r>
    </w:p>
    <w:p w14:paraId="0000003F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0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a061p5vovcdw" w:colFirst="0" w:colLast="0"/>
      <w:bookmarkEnd w:id="3"/>
      <w:r>
        <w:rPr>
          <w:b/>
          <w:bCs/>
          <w:sz w:val="46"/>
          <w:szCs w:val="46"/>
          <w:rtl w:val="0"/>
        </w:rPr>
        <w:t xml:space="preserve">2. What </w:t>
      </w:r>
      <w:r>
        <w:rPr>
          <w:b/>
          <w:bCs/>
          <w:sz w:val="46"/>
          <w:szCs w:val="46"/>
          <w:rtl w:val="0"/>
          <w:lang w:val="en-US"/>
        </w:rPr>
        <w:t>AeroqAI</w:t>
      </w:r>
      <w:r>
        <w:rPr>
          <w:b/>
          <w:bCs/>
          <w:sz w:val="46"/>
          <w:szCs w:val="46"/>
          <w:rtl w:val="0"/>
        </w:rPr>
        <w:t>does</w:t>
      </w:r>
    </w:p>
    <w:p w14:paraId="00000041">
      <w:pPr>
        <w:spacing w:before="240" w:after="240"/>
      </w:pPr>
      <w:r>
        <w:rPr>
          <w:rtl w:val="0"/>
        </w:rPr>
        <w:t>Our system automatically does this:</w:t>
      </w:r>
    </w:p>
    <w:p w14:paraId="00000042">
      <w:r>
        <w:rPr>
          <w:rtl w:val="0"/>
        </w:rPr>
        <w:t xml:space="preserve">                  Our AI Application</w:t>
      </w:r>
    </w:p>
    <w:p w14:paraId="00000043">
      <w:r>
        <w:rPr>
          <w:rtl w:val="0"/>
        </w:rPr>
        <w:t xml:space="preserve">                           │</w:t>
      </w:r>
    </w:p>
    <w:p w14:paraId="00000044">
      <w:r>
        <w:rPr>
          <w:rtl w:val="0"/>
        </w:rPr>
        <w:t xml:space="preserve">                           ▼</w:t>
      </w:r>
    </w:p>
    <w:p w14:paraId="00000045">
      <w:r>
        <w:rPr>
          <w:rtl w:val="0"/>
        </w:rPr>
        <w:t xml:space="preserve">                    EvalForge</w:t>
      </w:r>
    </w:p>
    <w:p w14:paraId="00000046">
      <w:r>
        <w:rPr>
          <w:rtl w:val="0"/>
        </w:rPr>
        <w:t xml:space="preserve">                           │</w:t>
      </w:r>
    </w:p>
    <w:p w14:paraId="00000047">
      <w:r>
        <w:rPr>
          <w:rtl w:val="0"/>
        </w:rPr>
        <w:t xml:space="preserve">             ┌─────────────┼─────────────┐</w:t>
      </w:r>
    </w:p>
    <w:p w14:paraId="00000048">
      <w:r>
        <w:rPr>
          <w:rtl w:val="0"/>
        </w:rPr>
        <w:t xml:space="preserve">             ▼             ▼             ▼</w:t>
      </w:r>
    </w:p>
    <w:p w14:paraId="00000049">
      <w:r>
        <w:rPr>
          <w:rtl w:val="0"/>
        </w:rPr>
        <w:t xml:space="preserve">         Test it       Improve it     Track it</w:t>
      </w:r>
    </w:p>
    <w:p w14:paraId="0000004A">
      <w:r>
        <w:rPr>
          <w:rtl w:val="0"/>
        </w:rPr>
        <w:t xml:space="preserve">             │             │             │</w:t>
      </w:r>
    </w:p>
    <w:p w14:paraId="0000004B">
      <w:r>
        <w:rPr>
          <w:rtl w:val="0"/>
        </w:rPr>
        <w:t xml:space="preserve">             ▼             ▼             ▼</w:t>
      </w:r>
    </w:p>
    <w:p w14:paraId="0000004C">
      <w:r>
        <w:rPr>
          <w:rtl w:val="0"/>
        </w:rPr>
        <w:t xml:space="preserve">         Evaluation      RAG           Experiments</w:t>
      </w:r>
    </w:p>
    <w:p w14:paraId="0000004D">
      <w:pPr>
        <w:spacing w:before="240" w:after="240"/>
      </w:pPr>
      <w:r>
        <w:rPr>
          <w:rtl w:val="0"/>
        </w:rPr>
        <w:t>And finally:</w:t>
      </w:r>
    </w:p>
    <w:p w14:paraId="0000004E">
      <w:r>
        <w:rPr>
          <w:rtl w:val="0"/>
        </w:rPr>
        <w:t xml:space="preserve">                 Is new version better?</w:t>
      </w:r>
    </w:p>
    <w:p w14:paraId="0000004F">
      <w:r>
        <w:rPr>
          <w:rtl w:val="0"/>
        </w:rPr>
        <w:t xml:space="preserve">                         │</w:t>
      </w:r>
    </w:p>
    <w:p w14:paraId="00000050">
      <w:r>
        <w:rPr>
          <w:rtl w:val="0"/>
        </w:rPr>
        <w:t xml:space="preserve">                   ┌─────┴─────┐</w:t>
      </w:r>
    </w:p>
    <w:p w14:paraId="00000051">
      <w:r>
        <w:rPr>
          <w:rtl w:val="0"/>
        </w:rPr>
        <w:t xml:space="preserve">                   ▼           ▼</w:t>
      </w:r>
    </w:p>
    <w:p w14:paraId="00000052">
      <w:r>
        <w:rPr>
          <w:rtl w:val="0"/>
        </w:rPr>
        <w:t xml:space="preserve">                  YES          NO</w:t>
      </w:r>
    </w:p>
    <w:p w14:paraId="00000053">
      <w:r>
        <w:rPr>
          <w:rtl w:val="0"/>
        </w:rPr>
        <w:t xml:space="preserve">                   │           │</w:t>
      </w:r>
    </w:p>
    <w:p w14:paraId="00000054">
      <w:r>
        <w:rPr>
          <w:rtl w:val="0"/>
        </w:rPr>
        <w:t xml:space="preserve">                   ▼           ▼</w:t>
      </w:r>
    </w:p>
    <w:p w14:paraId="00000055">
      <w:r>
        <w:rPr>
          <w:rtl w:val="0"/>
        </w:rPr>
        <w:t xml:space="preserve">                 PASS        BLOCK</w:t>
      </w:r>
    </w:p>
    <w:p w14:paraId="00000056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7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f672kn2i30nj" w:colFirst="0" w:colLast="0"/>
      <w:bookmarkEnd w:id="4"/>
      <w:r>
        <w:rPr>
          <w:b/>
          <w:bCs/>
          <w:sz w:val="46"/>
          <w:szCs w:val="46"/>
          <w:rtl w:val="0"/>
        </w:rPr>
        <w:t>3. The three main parts</w:t>
      </w:r>
    </w:p>
    <w:p w14:paraId="0000005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knluzufv9atx" w:colFirst="0" w:colLast="0"/>
      <w:bookmarkEnd w:id="5"/>
      <w:r>
        <w:rPr>
          <w:b/>
          <w:bCs/>
          <w:sz w:val="34"/>
          <w:szCs w:val="34"/>
          <w:rtl w:val="0"/>
        </w:rPr>
        <w:t>Part A — RAG Optimizer</w:t>
      </w:r>
    </w:p>
    <w:p w14:paraId="00000059">
      <w:pPr>
        <w:spacing w:before="240" w:after="240"/>
      </w:pPr>
      <w:r>
        <w:rPr>
          <w:rtl w:val="0"/>
        </w:rPr>
        <w:t>This part answers:</w:t>
      </w:r>
    </w:p>
    <w:p w14:paraId="0000005A">
      <w:pPr>
        <w:spacing w:before="240" w:after="240"/>
        <w:ind w:left="600" w:right="600" w:firstLine="0"/>
        <w:rPr>
          <w:b/>
          <w:bCs/>
        </w:rPr>
      </w:pPr>
      <w:r>
        <w:rPr>
          <w:b/>
          <w:bCs/>
          <w:rtl w:val="0"/>
        </w:rPr>
        <w:t>"What RAG settings work best for my data?"</w:t>
      </w:r>
    </w:p>
    <w:p w14:paraId="0000005B">
      <w:pPr>
        <w:spacing w:before="240" w:after="240"/>
      </w:pPr>
      <w:r>
        <w:rPr>
          <w:rtl w:val="0"/>
        </w:rPr>
        <w:t>Suppose you upload company documents.</w:t>
      </w:r>
    </w:p>
    <w:p w14:paraId="0000005C">
      <w:pPr>
        <w:spacing w:before="240" w:after="240"/>
      </w:pPr>
      <w:r>
        <w:rPr>
          <w:rtl w:val="0"/>
          <w:lang w:val="en-US"/>
        </w:rPr>
        <w:t>AeroqAI</w:t>
      </w:r>
      <w:r>
        <w:rPr>
          <w:rtl w:val="0"/>
        </w:rPr>
        <w:t>tries different settings.</w:t>
      </w:r>
    </w:p>
    <w:p w14:paraId="0000005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t3vbofge1jh6" w:colFirst="0" w:colLast="0"/>
      <w:bookmarkEnd w:id="6"/>
      <w:r>
        <w:rPr>
          <w:b/>
          <w:bCs/>
          <w:color w:val="000000"/>
          <w:sz w:val="26"/>
          <w:szCs w:val="26"/>
          <w:rtl w:val="0"/>
        </w:rPr>
        <w:t>Chunking</w:t>
      </w:r>
    </w:p>
    <w:p w14:paraId="0000005E">
      <w:r>
        <w:rPr>
          <w:rtl w:val="0"/>
        </w:rPr>
        <w:t>500 tokens</w:t>
      </w:r>
    </w:p>
    <w:p w14:paraId="0000005F">
      <w:r>
        <w:rPr>
          <w:rtl w:val="0"/>
        </w:rPr>
        <w:t>1000 tokens</w:t>
      </w:r>
    </w:p>
    <w:p w14:paraId="00000060">
      <w:r>
        <w:rPr>
          <w:rtl w:val="0"/>
        </w:rPr>
        <w:t>1500 tokens</w:t>
      </w:r>
    </w:p>
    <w:p w14:paraId="0000006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eyokli6vtznh" w:colFirst="0" w:colLast="0"/>
      <w:bookmarkEnd w:id="7"/>
      <w:r>
        <w:rPr>
          <w:b/>
          <w:bCs/>
          <w:color w:val="000000"/>
          <w:sz w:val="26"/>
          <w:szCs w:val="26"/>
          <w:rtl w:val="0"/>
        </w:rPr>
        <w:t>Chunking method</w:t>
      </w:r>
    </w:p>
    <w:p w14:paraId="00000062">
      <w:r>
        <w:rPr>
          <w:rtl w:val="0"/>
        </w:rPr>
        <w:t>Fixed</w:t>
      </w:r>
    </w:p>
    <w:p w14:paraId="00000063">
      <w:r>
        <w:rPr>
          <w:rtl w:val="0"/>
        </w:rPr>
        <w:t>Semantic</w:t>
      </w:r>
    </w:p>
    <w:p w14:paraId="00000064">
      <w:r>
        <w:rPr>
          <w:rtl w:val="0"/>
        </w:rPr>
        <w:t>Hierarchical</w:t>
      </w:r>
    </w:p>
    <w:p w14:paraId="0000006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gbjfi91uab45" w:colFirst="0" w:colLast="0"/>
      <w:bookmarkEnd w:id="8"/>
      <w:r>
        <w:rPr>
          <w:b/>
          <w:bCs/>
          <w:color w:val="000000"/>
          <w:sz w:val="26"/>
          <w:szCs w:val="26"/>
          <w:rtl w:val="0"/>
        </w:rPr>
        <w:t>Retrieval</w:t>
      </w:r>
    </w:p>
    <w:p w14:paraId="00000066">
      <w:r>
        <w:rPr>
          <w:rtl w:val="0"/>
        </w:rPr>
        <w:t>Top-K = 3</w:t>
      </w:r>
    </w:p>
    <w:p w14:paraId="00000067">
      <w:r>
        <w:rPr>
          <w:rtl w:val="0"/>
        </w:rPr>
        <w:t>Top-K = 5</w:t>
      </w:r>
    </w:p>
    <w:p w14:paraId="00000068">
      <w:r>
        <w:rPr>
          <w:rtl w:val="0"/>
        </w:rPr>
        <w:t>Top-K = 10</w:t>
      </w:r>
    </w:p>
    <w:p w14:paraId="0000006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xghkkamwdj4l" w:colFirst="0" w:colLast="0"/>
      <w:bookmarkEnd w:id="9"/>
      <w:r>
        <w:rPr>
          <w:b/>
          <w:bCs/>
          <w:color w:val="000000"/>
          <w:sz w:val="26"/>
          <w:szCs w:val="26"/>
          <w:rtl w:val="0"/>
        </w:rPr>
        <w:t>Embedding model</w:t>
      </w:r>
    </w:p>
    <w:p w14:paraId="0000006A">
      <w:r>
        <w:rPr>
          <w:rtl w:val="0"/>
        </w:rPr>
        <w:t>Embedding Model A</w:t>
      </w:r>
    </w:p>
    <w:p w14:paraId="0000006B">
      <w:r>
        <w:rPr>
          <w:rtl w:val="0"/>
        </w:rPr>
        <w:t>Embedding Model B</w:t>
      </w:r>
    </w:p>
    <w:p w14:paraId="0000006C">
      <w:r>
        <w:rPr>
          <w:rtl w:val="0"/>
        </w:rPr>
        <w:t>Embedding Model C</w:t>
      </w:r>
    </w:p>
    <w:p w14:paraId="0000006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8rhbdhe8owa8" w:colFirst="0" w:colLast="0"/>
      <w:bookmarkEnd w:id="10"/>
      <w:r>
        <w:rPr>
          <w:b/>
          <w:bCs/>
          <w:color w:val="000000"/>
          <w:sz w:val="26"/>
          <w:szCs w:val="26"/>
          <w:rtl w:val="0"/>
        </w:rPr>
        <w:t>Reranker</w:t>
      </w:r>
    </w:p>
    <w:p w14:paraId="0000006E">
      <w:r>
        <w:rPr>
          <w:rtl w:val="0"/>
        </w:rPr>
        <w:t>No reranker</w:t>
      </w:r>
    </w:p>
    <w:p w14:paraId="0000006F">
      <w:r>
        <w:rPr>
          <w:rtl w:val="0"/>
        </w:rPr>
        <w:t>Reranker A</w:t>
      </w:r>
    </w:p>
    <w:p w14:paraId="00000070">
      <w:r>
        <w:rPr>
          <w:rtl w:val="0"/>
        </w:rPr>
        <w:t>Reranker B</w:t>
      </w:r>
    </w:p>
    <w:p w14:paraId="0000007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drpi6yq8ljmt" w:colFirst="0" w:colLast="0"/>
      <w:bookmarkEnd w:id="11"/>
      <w:r>
        <w:rPr>
          <w:b/>
          <w:bCs/>
          <w:color w:val="000000"/>
          <w:sz w:val="26"/>
          <w:szCs w:val="26"/>
          <w:rtl w:val="0"/>
        </w:rPr>
        <w:t>Prompt</w:t>
      </w:r>
    </w:p>
    <w:p w14:paraId="00000072">
      <w:r>
        <w:rPr>
          <w:rtl w:val="0"/>
        </w:rPr>
        <w:t>Prompt A</w:t>
      </w:r>
    </w:p>
    <w:p w14:paraId="00000073">
      <w:r>
        <w:rPr>
          <w:rtl w:val="0"/>
        </w:rPr>
        <w:t>Prompt B</w:t>
      </w:r>
    </w:p>
    <w:p w14:paraId="00000074">
      <w:r>
        <w:rPr>
          <w:rtl w:val="0"/>
        </w:rPr>
        <w:t>Prompt C</w:t>
      </w:r>
    </w:p>
    <w:p w14:paraId="00000075">
      <w:pPr>
        <w:spacing w:before="240" w:after="240"/>
      </w:pPr>
      <w:r>
        <w:rPr>
          <w:rtl w:val="0"/>
          <w:lang w:val="en-US"/>
        </w:rPr>
        <w:t>AeroqAI</w:t>
      </w:r>
      <w:r>
        <w:rPr>
          <w:rtl w:val="0"/>
        </w:rPr>
        <w:t>tests these combinations.</w:t>
      </w:r>
    </w:p>
    <w:p w14:paraId="00000076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7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skhjgoflvfat" w:colFirst="0" w:colLast="0"/>
      <w:bookmarkEnd w:id="12"/>
      <w:r>
        <w:rPr>
          <w:b/>
          <w:bCs/>
          <w:sz w:val="46"/>
          <w:szCs w:val="46"/>
          <w:rtl w:val="0"/>
        </w:rPr>
        <w:t>4. Example</w:t>
      </w:r>
    </w:p>
    <w:p w14:paraId="00000078">
      <w:pPr>
        <w:spacing w:before="240" w:after="240"/>
      </w:pPr>
      <w:r>
        <w:rPr>
          <w:rtl w:val="0"/>
        </w:rPr>
        <w:t>Suppose you have:</w:t>
      </w:r>
    </w:p>
    <w:p w14:paraId="00000079">
      <w:r>
        <w:rPr>
          <w:rtl w:val="0"/>
        </w:rPr>
        <w:t>10,000 company documents</w:t>
      </w:r>
    </w:p>
    <w:p w14:paraId="0000007A">
      <w:pPr>
        <w:spacing w:before="240" w:after="240"/>
      </w:pPr>
      <w:r>
        <w:rPr>
          <w:rtl w:val="0"/>
        </w:rPr>
        <w:t>And your test questions are:</w:t>
      </w:r>
    </w:p>
    <w:p w14:paraId="0000007B">
      <w:r>
        <w:rPr>
          <w:rtl w:val="0"/>
        </w:rPr>
        <w:t>Q1: What is the leave policy?</w:t>
      </w:r>
    </w:p>
    <w:p w14:paraId="0000007C">
      <w:r>
        <w:rPr>
          <w:rtl w:val="0"/>
        </w:rPr>
        <w:t>Q2: How many vacation days do employees get?</w:t>
      </w:r>
    </w:p>
    <w:p w14:paraId="0000007D">
      <w:r>
        <w:rPr>
          <w:rtl w:val="0"/>
        </w:rPr>
        <w:t>Q3: What is the reimbursement policy?</w:t>
      </w:r>
    </w:p>
    <w:p w14:paraId="0000007E">
      <w:r>
        <w:rPr>
          <w:rtl w:val="0"/>
        </w:rPr>
        <w:t>...</w:t>
      </w:r>
    </w:p>
    <w:p w14:paraId="0000007F">
      <w:r>
        <w:rPr>
          <w:rtl w:val="0"/>
        </w:rPr>
        <w:t>Q100</w:t>
      </w:r>
    </w:p>
    <w:p w14:paraId="00000080">
      <w:pPr>
        <w:spacing w:before="240" w:after="240"/>
      </w:pPr>
      <w:r>
        <w:rPr>
          <w:rtl w:val="0"/>
          <w:lang w:val="en-US"/>
        </w:rPr>
        <w:t>AeroqAI</w:t>
      </w:r>
      <w:r>
        <w:rPr>
          <w:rtl w:val="0"/>
        </w:rPr>
        <w:t>tests different configurations.</w:t>
      </w:r>
    </w:p>
    <w:p w14:paraId="00000081">
      <w:pPr>
        <w:spacing w:before="240" w:after="240"/>
      </w:pPr>
      <w:r>
        <w:rPr>
          <w:rtl w:val="0"/>
        </w:rPr>
        <w:t>You might get:</w:t>
      </w:r>
    </w:p>
    <w:tbl>
      <w:tblPr>
        <w:tblStyle w:val="13"/>
        <w:tblW w:w="429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85"/>
        <w:gridCol w:w="1010"/>
        <w:gridCol w:w="710"/>
        <w:gridCol w:w="890"/>
      </w:tblGrid>
      <w:tr w14:paraId="29DF24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pPr>
              <w:jc w:val="center"/>
            </w:pPr>
            <w:r>
              <w:rPr>
                <w:b/>
                <w:bCs/>
                <w:rtl w:val="0"/>
              </w:rPr>
              <w:t>Configuration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pPr>
              <w:jc w:val="center"/>
            </w:pPr>
            <w:r>
              <w:rPr>
                <w:b/>
                <w:bCs/>
                <w:rtl w:val="0"/>
              </w:rPr>
              <w:t>Quality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pPr>
              <w:jc w:val="center"/>
            </w:pPr>
            <w:r>
              <w:rPr>
                <w:b/>
                <w:bCs/>
                <w:rtl w:val="0"/>
              </w:rPr>
              <w:t>Cost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pPr>
              <w:jc w:val="center"/>
            </w:pPr>
            <w:r>
              <w:rPr>
                <w:b/>
                <w:bCs/>
                <w:rtl w:val="0"/>
              </w:rPr>
              <w:t>Speed</w:t>
            </w:r>
          </w:p>
        </w:tc>
      </w:tr>
      <w:tr w14:paraId="7E1489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r>
              <w:rPr>
                <w:rtl w:val="0"/>
              </w:rPr>
              <w:t>Config 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7">
            <w:r>
              <w:rPr>
                <w:rtl w:val="0"/>
              </w:rPr>
              <w:t>78%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8">
            <w:r>
              <w:rPr>
                <w:rtl w:val="0"/>
              </w:rPr>
              <w:t>₹100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9">
            <w:r>
              <w:rPr>
                <w:rtl w:val="0"/>
              </w:rPr>
              <w:t>1.2 sec</w:t>
            </w:r>
          </w:p>
        </w:tc>
      </w:tr>
      <w:tr w14:paraId="798887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A">
            <w:r>
              <w:rPr>
                <w:rtl w:val="0"/>
              </w:rPr>
              <w:t>Config B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B">
            <w:r>
              <w:rPr>
                <w:rtl w:val="0"/>
              </w:rPr>
              <w:t>86%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C">
            <w:r>
              <w:rPr>
                <w:rtl w:val="0"/>
              </w:rPr>
              <w:t>₹120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D">
            <w:r>
              <w:rPr>
                <w:rtl w:val="0"/>
              </w:rPr>
              <w:t>1.5 sec</w:t>
            </w:r>
          </w:p>
        </w:tc>
      </w:tr>
      <w:tr w14:paraId="11D67D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E">
            <w:r>
              <w:rPr>
                <w:rtl w:val="0"/>
              </w:rPr>
              <w:t>Config 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F">
            <w:r>
              <w:rPr>
                <w:b/>
                <w:bCs/>
                <w:rtl w:val="0"/>
              </w:rPr>
              <w:t>91%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0">
            <w:r>
              <w:rPr>
                <w:rtl w:val="0"/>
              </w:rPr>
              <w:t>₹115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1">
            <w:r>
              <w:rPr>
                <w:rtl w:val="0"/>
              </w:rPr>
              <w:t>1.4 sec</w:t>
            </w:r>
          </w:p>
        </w:tc>
      </w:tr>
      <w:tr w14:paraId="71EB4B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2">
            <w:r>
              <w:rPr>
                <w:rtl w:val="0"/>
              </w:rPr>
              <w:t>Config 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3">
            <w:r>
              <w:rPr>
                <w:rtl w:val="0"/>
              </w:rPr>
              <w:t>84%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4">
            <w:r>
              <w:rPr>
                <w:rtl w:val="0"/>
              </w:rPr>
              <w:t>₹80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5">
            <w:r>
              <w:rPr>
                <w:b/>
                <w:bCs/>
                <w:rtl w:val="0"/>
              </w:rPr>
              <w:t>0.9 sec</w:t>
            </w:r>
          </w:p>
        </w:tc>
      </w:tr>
    </w:tbl>
    <w:p w14:paraId="00000096">
      <w:pPr>
        <w:spacing w:before="240" w:after="240"/>
      </w:pPr>
      <w:r>
        <w:rPr>
          <w:rtl w:val="0"/>
        </w:rPr>
        <w:t xml:space="preserve">Then </w:t>
      </w:r>
      <w:r>
        <w:rPr>
          <w:rtl w:val="0"/>
          <w:lang w:val="en-US"/>
        </w:rPr>
        <w:t>AeroqAI</w:t>
      </w:r>
      <w:r>
        <w:rPr>
          <w:rtl w:val="0"/>
        </w:rPr>
        <w:t>says:</w:t>
      </w:r>
    </w:p>
    <w:p w14:paraId="00000097">
      <w:pPr>
        <w:spacing w:before="240" w:after="240"/>
        <w:ind w:left="600" w:right="600" w:firstLine="0"/>
        <w:rPr>
          <w:b/>
          <w:bCs/>
        </w:rPr>
      </w:pPr>
      <w:r>
        <w:rPr>
          <w:b/>
          <w:bCs/>
          <w:rtl w:val="0"/>
        </w:rPr>
        <w:t>Best overall configuration: C</w:t>
      </w:r>
    </w:p>
    <w:p w14:paraId="00000098">
      <w:pPr>
        <w:spacing w:before="240" w:after="240"/>
      </w:pPr>
      <w:r>
        <w:rPr>
          <w:rtl w:val="0"/>
        </w:rPr>
        <w:t>Or, if cost is very important:</w:t>
      </w:r>
    </w:p>
    <w:p w14:paraId="00000099">
      <w:pPr>
        <w:spacing w:before="240" w:after="240"/>
        <w:ind w:left="600" w:right="600" w:firstLine="0"/>
        <w:rPr>
          <w:b/>
          <w:bCs/>
        </w:rPr>
      </w:pPr>
      <w:r>
        <w:rPr>
          <w:b/>
          <w:bCs/>
          <w:rtl w:val="0"/>
        </w:rPr>
        <w:t>Best cost-efficient configuration: D</w:t>
      </w:r>
    </w:p>
    <w:p w14:paraId="0000009A">
      <w:pPr>
        <w:spacing w:before="240" w:after="240"/>
      </w:pPr>
      <w:r>
        <w:rPr>
          <w:rtl w:val="0"/>
        </w:rPr>
        <w:t xml:space="preserve">This is the </w:t>
      </w:r>
      <w:r>
        <w:rPr>
          <w:b/>
          <w:bCs/>
          <w:rtl w:val="0"/>
        </w:rPr>
        <w:t>RAG Optimizer</w:t>
      </w:r>
      <w:r>
        <w:rPr>
          <w:rtl w:val="0"/>
        </w:rPr>
        <w:t>.</w:t>
      </w:r>
    </w:p>
    <w:p w14:paraId="0000009B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C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qu01fsmielx" w:colFirst="0" w:colLast="0"/>
      <w:bookmarkEnd w:id="13"/>
      <w:r>
        <w:rPr>
          <w:b/>
          <w:bCs/>
          <w:sz w:val="46"/>
          <w:szCs w:val="46"/>
          <w:rtl w:val="0"/>
        </w:rPr>
        <w:t>5. Part B — LLM Evaluation</w:t>
      </w:r>
    </w:p>
    <w:p w14:paraId="0000009D">
      <w:pPr>
        <w:spacing w:before="240" w:after="240"/>
      </w:pPr>
      <w:r>
        <w:rPr>
          <w:rtl w:val="0"/>
        </w:rPr>
        <w:t>Now comes the second part.</w:t>
      </w:r>
    </w:p>
    <w:p w14:paraId="0000009E">
      <w:pPr>
        <w:spacing w:before="240" w:after="240"/>
      </w:pPr>
      <w:r>
        <w:rPr>
          <w:rtl w:val="0"/>
        </w:rPr>
        <w:t>Suppose your AI gives an answer:</w:t>
      </w:r>
    </w:p>
    <w:p w14:paraId="0000009F">
      <w:pPr>
        <w:spacing w:before="240" w:after="240"/>
        <w:ind w:left="600" w:right="600" w:firstLine="0"/>
      </w:pPr>
      <w:r>
        <w:rPr>
          <w:rtl w:val="0"/>
        </w:rPr>
        <w:t>"Employees receive 30 days of annual leave."</w:t>
      </w:r>
    </w:p>
    <w:p w14:paraId="000000A0">
      <w:pPr>
        <w:spacing w:before="240" w:after="240"/>
      </w:pPr>
      <w:r>
        <w:rPr>
          <w:rtl w:val="0"/>
        </w:rPr>
        <w:t>But the document says:</w:t>
      </w:r>
    </w:p>
    <w:p w14:paraId="000000A1">
      <w:pPr>
        <w:spacing w:before="240" w:after="240"/>
        <w:ind w:left="600" w:right="600" w:firstLine="0"/>
      </w:pPr>
      <w:r>
        <w:rPr>
          <w:rtl w:val="0"/>
        </w:rPr>
        <w:t>"Employees receive 20 days."</w:t>
      </w:r>
    </w:p>
    <w:p w14:paraId="000000A2">
      <w:pPr>
        <w:spacing w:before="240" w:after="240"/>
      </w:pPr>
      <w:r>
        <w:rPr>
          <w:rtl w:val="0"/>
        </w:rPr>
        <w:t>Your AI answer is wrong.</w:t>
      </w:r>
    </w:p>
    <w:p w14:paraId="000000A3">
      <w:pPr>
        <w:spacing w:before="240" w:after="240"/>
      </w:pPr>
      <w:r>
        <w:rPr>
          <w:rtl w:val="0"/>
          <w:lang w:val="en-US"/>
        </w:rPr>
        <w:t>AeroqAI</w:t>
      </w:r>
      <w:r>
        <w:rPr>
          <w:rtl w:val="0"/>
        </w:rPr>
        <w:t>needs to detect that.</w:t>
      </w:r>
    </w:p>
    <w:p w14:paraId="000000A4">
      <w:pPr>
        <w:spacing w:before="240" w:after="240"/>
      </w:pPr>
      <w:r>
        <w:rPr>
          <w:rtl w:val="0"/>
        </w:rPr>
        <w:t>So you create tests.</w:t>
      </w:r>
    </w:p>
    <w:p w14:paraId="000000A5">
      <w:pPr>
        <w:spacing w:before="240" w:after="240"/>
      </w:pPr>
      <w:r>
        <w:rPr>
          <w:rtl w:val="0"/>
        </w:rPr>
        <w:t>For example:</w:t>
      </w:r>
    </w:p>
    <w:p w14:paraId="000000A6">
      <w:r>
        <w:rPr>
          <w:rtl w:val="0"/>
        </w:rPr>
        <w:t>Question:</w:t>
      </w:r>
    </w:p>
    <w:p w14:paraId="000000A7">
      <w:r>
        <w:rPr>
          <w:rtl w:val="0"/>
        </w:rPr>
        <w:t>How many annual leave days are provided?</w:t>
      </w:r>
    </w:p>
    <w:p w14:paraId="000000A8"/>
    <w:p w14:paraId="000000A9">
      <w:r>
        <w:rPr>
          <w:rtl w:val="0"/>
        </w:rPr>
        <w:t>Expected:</w:t>
      </w:r>
    </w:p>
    <w:p w14:paraId="000000AA">
      <w:r>
        <w:rPr>
          <w:rtl w:val="0"/>
        </w:rPr>
        <w:t>20 days</w:t>
      </w:r>
    </w:p>
    <w:p w14:paraId="000000AB">
      <w:pPr>
        <w:spacing w:before="240" w:after="240"/>
      </w:pPr>
      <w:r>
        <w:rPr>
          <w:rtl w:val="0"/>
          <w:lang w:val="en-US"/>
        </w:rPr>
        <w:t>AeroqAI</w:t>
      </w:r>
      <w:r>
        <w:rPr>
          <w:rtl w:val="0"/>
        </w:rPr>
        <w:t>checks the answer.</w:t>
      </w:r>
    </w:p>
    <w:p w14:paraId="000000AC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D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ep08j68032q3" w:colFirst="0" w:colLast="0"/>
      <w:bookmarkEnd w:id="14"/>
      <w:r>
        <w:rPr>
          <w:b/>
          <w:bCs/>
          <w:sz w:val="46"/>
          <w:szCs w:val="46"/>
          <w:rtl w:val="0"/>
        </w:rPr>
        <w:t>6. Don't only check exact answers</w:t>
      </w:r>
    </w:p>
    <w:p w14:paraId="000000AE">
      <w:pPr>
        <w:spacing w:before="240" w:after="240"/>
      </w:pPr>
      <w:r>
        <w:rPr>
          <w:rtl w:val="0"/>
        </w:rPr>
        <w:t>This is very important.</w:t>
      </w:r>
    </w:p>
    <w:p w14:paraId="000000AF">
      <w:pPr>
        <w:spacing w:before="240" w:after="240"/>
      </w:pPr>
      <w:r>
        <w:rPr>
          <w:rtl w:val="0"/>
        </w:rPr>
        <w:t>LLM answers can be written differently.</w:t>
      </w:r>
    </w:p>
    <w:p w14:paraId="000000B0">
      <w:pPr>
        <w:spacing w:before="240" w:after="240"/>
      </w:pPr>
      <w:r>
        <w:rPr>
          <w:rtl w:val="0"/>
        </w:rPr>
        <w:t>For example:</w:t>
      </w:r>
    </w:p>
    <w:p w14:paraId="000000B1">
      <w:pPr>
        <w:spacing w:before="240" w:after="240"/>
      </w:pPr>
      <w:r>
        <w:rPr>
          <w:rtl w:val="0"/>
        </w:rPr>
        <w:t>Expected:</w:t>
      </w:r>
    </w:p>
    <w:p w14:paraId="000000B2">
      <w:pPr>
        <w:spacing w:before="240" w:after="240"/>
        <w:ind w:left="600" w:right="600" w:firstLine="0"/>
      </w:pPr>
      <w:r>
        <w:rPr>
          <w:rtl w:val="0"/>
        </w:rPr>
        <w:t>Employees receive 20 annual leave days.</w:t>
      </w:r>
    </w:p>
    <w:p w14:paraId="000000B3">
      <w:pPr>
        <w:spacing w:before="240" w:after="240"/>
      </w:pPr>
      <w:r>
        <w:rPr>
          <w:rtl w:val="0"/>
        </w:rPr>
        <w:t>AI:</w:t>
      </w:r>
    </w:p>
    <w:p w14:paraId="000000B4">
      <w:pPr>
        <w:spacing w:before="240" w:after="240"/>
        <w:ind w:left="600" w:right="600" w:firstLine="0"/>
      </w:pPr>
      <w:r>
        <w:rPr>
          <w:rtl w:val="0"/>
        </w:rPr>
        <w:t>The annual leave allowance is 20 days per year.</w:t>
      </w:r>
    </w:p>
    <w:p w14:paraId="000000B5">
      <w:pPr>
        <w:spacing w:before="240" w:after="240"/>
      </w:pPr>
      <w:r>
        <w:rPr>
          <w:rtl w:val="0"/>
        </w:rPr>
        <w:t>These are basically the same answer.</w:t>
      </w:r>
    </w:p>
    <w:p w14:paraId="000000B6">
      <w:pPr>
        <w:spacing w:before="240" w:after="240"/>
      </w:pPr>
      <w:r>
        <w:rPr>
          <w:rtl w:val="0"/>
        </w:rPr>
        <w:t>So simple string comparison is not enough.</w:t>
      </w:r>
    </w:p>
    <w:p w14:paraId="000000B7">
      <w:pPr>
        <w:spacing w:before="240" w:after="240"/>
      </w:pPr>
      <w:r>
        <w:rPr>
          <w:rtl w:val="0"/>
          <w:lang w:val="en-US"/>
        </w:rPr>
        <w:t>AeroqAI</w:t>
      </w:r>
      <w:r>
        <w:rPr>
          <w:rtl w:val="0"/>
        </w:rPr>
        <w:t>checks things like:</w:t>
      </w:r>
    </w:p>
    <w:p w14:paraId="000000B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q6rnp7l9mkxu" w:colFirst="0" w:colLast="0"/>
      <w:bookmarkEnd w:id="15"/>
      <w:r>
        <w:rPr>
          <w:b/>
          <w:bCs/>
          <w:color w:val="000000"/>
          <w:sz w:val="26"/>
          <w:szCs w:val="26"/>
          <w:rtl w:val="0"/>
        </w:rPr>
        <w:t>Correctness</w:t>
      </w:r>
    </w:p>
    <w:p w14:paraId="000000B9">
      <w:pPr>
        <w:spacing w:before="240" w:after="240"/>
      </w:pPr>
      <w:r>
        <w:rPr>
          <w:rtl w:val="0"/>
        </w:rPr>
        <w:t>Did the AI give the right answer?</w:t>
      </w:r>
    </w:p>
    <w:p w14:paraId="000000BA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ciljqs1rkyxq" w:colFirst="0" w:colLast="0"/>
      <w:bookmarkEnd w:id="16"/>
      <w:r>
        <w:rPr>
          <w:b/>
          <w:bCs/>
          <w:color w:val="000000"/>
          <w:sz w:val="26"/>
          <w:szCs w:val="26"/>
          <w:rtl w:val="0"/>
        </w:rPr>
        <w:t>Relevance</w:t>
      </w:r>
    </w:p>
    <w:p w14:paraId="000000BB">
      <w:pPr>
        <w:spacing w:before="240" w:after="240"/>
      </w:pPr>
      <w:r>
        <w:rPr>
          <w:rtl w:val="0"/>
        </w:rPr>
        <w:t>Did it answer the question?</w:t>
      </w:r>
    </w:p>
    <w:p w14:paraId="000000B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1d9ssnwv9q5c" w:colFirst="0" w:colLast="0"/>
      <w:bookmarkEnd w:id="17"/>
      <w:r>
        <w:rPr>
          <w:b/>
          <w:bCs/>
          <w:color w:val="000000"/>
          <w:sz w:val="26"/>
          <w:szCs w:val="26"/>
          <w:rtl w:val="0"/>
        </w:rPr>
        <w:t>Faithfulness</w:t>
      </w:r>
    </w:p>
    <w:p w14:paraId="000000BD">
      <w:pPr>
        <w:spacing w:before="240" w:after="240"/>
      </w:pPr>
      <w:r>
        <w:rPr>
          <w:rtl w:val="0"/>
        </w:rPr>
        <w:t>Did it use the provided information instead of making things up?</w:t>
      </w:r>
    </w:p>
    <w:p w14:paraId="000000B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rfs706oxlde2" w:colFirst="0" w:colLast="0"/>
      <w:bookmarkEnd w:id="18"/>
      <w:r>
        <w:rPr>
          <w:b/>
          <w:bCs/>
          <w:color w:val="000000"/>
          <w:sz w:val="26"/>
          <w:szCs w:val="26"/>
          <w:rtl w:val="0"/>
        </w:rPr>
        <w:t>Completeness</w:t>
      </w:r>
    </w:p>
    <w:p w14:paraId="000000BF">
      <w:pPr>
        <w:spacing w:before="240" w:after="240"/>
      </w:pPr>
      <w:r>
        <w:rPr>
          <w:rtl w:val="0"/>
        </w:rPr>
        <w:t>Did it include all important information?</w:t>
      </w:r>
    </w:p>
    <w:p w14:paraId="000000C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ah3ne9jfmm37" w:colFirst="0" w:colLast="0"/>
      <w:bookmarkEnd w:id="19"/>
      <w:r>
        <w:rPr>
          <w:b/>
          <w:bCs/>
          <w:color w:val="000000"/>
          <w:sz w:val="26"/>
          <w:szCs w:val="26"/>
          <w:rtl w:val="0"/>
        </w:rPr>
        <w:t>Safety</w:t>
      </w:r>
    </w:p>
    <w:p w14:paraId="000000C1">
      <w:pPr>
        <w:spacing w:before="240" w:after="240"/>
      </w:pPr>
      <w:r>
        <w:rPr>
          <w:rtl w:val="0"/>
        </w:rPr>
        <w:t>Did it leak something it shouldn't?</w:t>
      </w:r>
    </w:p>
    <w:p w14:paraId="000000C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j9edjubq9mre" w:colFirst="0" w:colLast="0"/>
      <w:bookmarkEnd w:id="20"/>
      <w:r>
        <w:rPr>
          <w:b/>
          <w:bCs/>
          <w:color w:val="000000"/>
          <w:sz w:val="26"/>
          <w:szCs w:val="26"/>
          <w:rtl w:val="0"/>
        </w:rPr>
        <w:t>Format</w:t>
      </w:r>
    </w:p>
    <w:p w14:paraId="000000C3">
      <w:pPr>
        <w:spacing w:before="240" w:after="240"/>
      </w:pPr>
      <w:r>
        <w:rPr>
          <w:rtl w:val="0"/>
        </w:rPr>
        <w:t>Did it follow the required format?</w:t>
      </w:r>
    </w:p>
    <w:p w14:paraId="000000C4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5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uas2ymy1a6lx" w:colFirst="0" w:colLast="0"/>
      <w:bookmarkEnd w:id="21"/>
      <w:r>
        <w:rPr>
          <w:b/>
          <w:bCs/>
          <w:sz w:val="46"/>
          <w:szCs w:val="46"/>
          <w:rtl w:val="0"/>
        </w:rPr>
        <w:t>7. Example evaluation</w:t>
      </w:r>
    </w:p>
    <w:p w14:paraId="000000C6">
      <w:pPr>
        <w:spacing w:before="240" w:after="240"/>
      </w:pPr>
      <w:r>
        <w:rPr>
          <w:rtl w:val="0"/>
        </w:rPr>
        <w:t>Suppose version 1:</w:t>
      </w:r>
    </w:p>
    <w:p w14:paraId="000000C7">
      <w:r>
        <w:rPr>
          <w:rtl w:val="0"/>
        </w:rPr>
        <w:t>Model: GPT-A</w:t>
      </w:r>
    </w:p>
    <w:p w14:paraId="000000C8">
      <w:r>
        <w:rPr>
          <w:rtl w:val="0"/>
        </w:rPr>
        <w:t>Prompt: V1</w:t>
      </w:r>
    </w:p>
    <w:p w14:paraId="000000C9">
      <w:r>
        <w:rPr>
          <w:rtl w:val="0"/>
        </w:rPr>
        <w:t>RAG: V1</w:t>
      </w:r>
    </w:p>
    <w:p w14:paraId="000000CA">
      <w:pPr>
        <w:spacing w:before="240" w:after="240"/>
      </w:pPr>
      <w:r>
        <w:rPr>
          <w:rtl w:val="0"/>
        </w:rPr>
        <w:t>Results:</w:t>
      </w:r>
    </w:p>
    <w:p w14:paraId="000000CB">
      <w:r>
        <w:rPr>
          <w:rtl w:val="0"/>
        </w:rPr>
        <w:t>Correctness:   89%</w:t>
      </w:r>
    </w:p>
    <w:p w14:paraId="000000CC">
      <w:r>
        <w:rPr>
          <w:rtl w:val="0"/>
        </w:rPr>
        <w:t>Faithfulness:  93%</w:t>
      </w:r>
    </w:p>
    <w:p w14:paraId="000000CD">
      <w:r>
        <w:rPr>
          <w:rtl w:val="0"/>
        </w:rPr>
        <w:t>Safety:        98%</w:t>
      </w:r>
    </w:p>
    <w:p w14:paraId="000000CE">
      <w:r>
        <w:rPr>
          <w:rtl w:val="0"/>
        </w:rPr>
        <w:t>Latency:       1.8 sec</w:t>
      </w:r>
    </w:p>
    <w:p w14:paraId="000000CF">
      <w:r>
        <w:rPr>
          <w:rtl w:val="0"/>
        </w:rPr>
        <w:t>Cost:          ₹0.012/query</w:t>
      </w:r>
    </w:p>
    <w:p w14:paraId="000000D0">
      <w:pPr>
        <w:spacing w:before="240" w:after="240"/>
      </w:pPr>
      <w:r>
        <w:rPr>
          <w:rtl w:val="0"/>
        </w:rPr>
        <w:t>You change the system.</w:t>
      </w:r>
    </w:p>
    <w:p w14:paraId="000000D1">
      <w:pPr>
        <w:spacing w:before="240" w:after="240"/>
      </w:pPr>
      <w:r>
        <w:rPr>
          <w:rtl w:val="0"/>
        </w:rPr>
        <w:t>Version 2:</w:t>
      </w:r>
    </w:p>
    <w:p w14:paraId="000000D2">
      <w:r>
        <w:rPr>
          <w:rtl w:val="0"/>
        </w:rPr>
        <w:t>Model: GPT-B</w:t>
      </w:r>
    </w:p>
    <w:p w14:paraId="000000D3">
      <w:r>
        <w:rPr>
          <w:rtl w:val="0"/>
        </w:rPr>
        <w:t>Prompt: V2</w:t>
      </w:r>
    </w:p>
    <w:p w14:paraId="000000D4">
      <w:r>
        <w:rPr>
          <w:rtl w:val="0"/>
        </w:rPr>
        <w:t>RAG: V2</w:t>
      </w:r>
    </w:p>
    <w:p w14:paraId="000000D5">
      <w:pPr>
        <w:spacing w:before="240" w:after="240"/>
      </w:pPr>
      <w:r>
        <w:rPr>
          <w:rtl w:val="0"/>
        </w:rPr>
        <w:t>Results:</w:t>
      </w:r>
    </w:p>
    <w:p w14:paraId="000000D6">
      <w:r>
        <w:rPr>
          <w:rtl w:val="0"/>
        </w:rPr>
        <w:t>Correctness:   84%</w:t>
      </w:r>
    </w:p>
    <w:p w14:paraId="000000D7">
      <w:r>
        <w:rPr>
          <w:rtl w:val="0"/>
        </w:rPr>
        <w:t>Faithfulness:  91%</w:t>
      </w:r>
    </w:p>
    <w:p w14:paraId="000000D8">
      <w:r>
        <w:rPr>
          <w:rtl w:val="0"/>
        </w:rPr>
        <w:t>Safety:        98%</w:t>
      </w:r>
    </w:p>
    <w:p w14:paraId="000000D9">
      <w:r>
        <w:rPr>
          <w:rtl w:val="0"/>
        </w:rPr>
        <w:t>Latency:       1.4 sec</w:t>
      </w:r>
    </w:p>
    <w:p w14:paraId="000000DA">
      <w:r>
        <w:rPr>
          <w:rtl w:val="0"/>
        </w:rPr>
        <w:t>Cost:          ₹0.009/query</w:t>
      </w:r>
    </w:p>
    <w:p w14:paraId="000000DB">
      <w:pPr>
        <w:spacing w:before="240" w:after="240"/>
      </w:pPr>
      <w:r>
        <w:rPr>
          <w:rtl w:val="0"/>
        </w:rPr>
        <w:t>Version 2 is:</w:t>
      </w:r>
    </w:p>
    <w:p w14:paraId="000000DC">
      <w:r>
        <w:rPr>
          <w:rFonts w:ascii="Arial Unicode MS" w:hAnsi="Arial Unicode MS" w:eastAsia="Arial Unicode MS" w:cs="Arial Unicode MS"/>
          <w:rtl w:val="0"/>
        </w:rPr>
        <w:t>Cheaper       ✅</w:t>
      </w:r>
    </w:p>
    <w:p w14:paraId="000000DD">
      <w:r>
        <w:rPr>
          <w:rFonts w:ascii="Arial Unicode MS" w:hAnsi="Arial Unicode MS" w:eastAsia="Arial Unicode MS" w:cs="Arial Unicode MS"/>
          <w:rtl w:val="0"/>
        </w:rPr>
        <w:t>Faster        ✅</w:t>
      </w:r>
    </w:p>
    <w:p w14:paraId="000000DE">
      <w:r>
        <w:rPr>
          <w:rFonts w:ascii="Arial Unicode MS" w:hAnsi="Arial Unicode MS" w:eastAsia="Arial Unicode MS" w:cs="Arial Unicode MS"/>
          <w:rtl w:val="0"/>
        </w:rPr>
        <w:t>More accurate ❌</w:t>
      </w:r>
    </w:p>
    <w:p w14:paraId="000000DF">
      <w:pPr>
        <w:spacing w:before="240" w:after="240"/>
      </w:pPr>
      <w:r>
        <w:rPr>
          <w:rtl w:val="0"/>
        </w:rPr>
        <w:t>Your system tells you:</w:t>
      </w:r>
    </w:p>
    <w:p w14:paraId="000000E0">
      <w:pPr>
        <w:spacing w:before="240" w:after="240"/>
        <w:ind w:left="600" w:right="600" w:firstLine="0"/>
        <w:rPr>
          <w:b/>
          <w:bCs/>
        </w:rPr>
      </w:pPr>
      <w:r>
        <w:rPr>
          <w:rtl w:val="0"/>
        </w:rPr>
        <w:t xml:space="preserve">⚠️ </w:t>
      </w:r>
      <w:r>
        <w:rPr>
          <w:b/>
          <w:bCs/>
          <w:rtl w:val="0"/>
        </w:rPr>
        <w:t>Quality regression detected.</w:t>
      </w:r>
    </w:p>
    <w:p w14:paraId="000000E1">
      <w:pPr>
        <w:spacing w:before="240" w:after="240"/>
      </w:pPr>
      <w:r>
        <w:rPr>
          <w:rtl w:val="0"/>
        </w:rPr>
        <w:t xml:space="preserve">This is the </w:t>
      </w:r>
      <w:r>
        <w:rPr>
          <w:b/>
          <w:bCs/>
          <w:rtl w:val="0"/>
        </w:rPr>
        <w:t>LLM Evaluation part</w:t>
      </w:r>
      <w:r>
        <w:rPr>
          <w:rtl w:val="0"/>
        </w:rPr>
        <w:t>.</w:t>
      </w:r>
    </w:p>
    <w:p w14:paraId="000000E2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E3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asbq950ia29" w:colFirst="0" w:colLast="0"/>
      <w:bookmarkEnd w:id="22"/>
      <w:r>
        <w:rPr>
          <w:b/>
          <w:bCs/>
          <w:sz w:val="46"/>
          <w:szCs w:val="46"/>
          <w:rtl w:val="0"/>
        </w:rPr>
        <w:t>8. Part C — Experiment Tracker</w:t>
      </w:r>
    </w:p>
    <w:p w14:paraId="000000E4">
      <w:pPr>
        <w:spacing w:before="240" w:after="240"/>
      </w:pPr>
      <w:r>
        <w:rPr>
          <w:rtl w:val="0"/>
        </w:rPr>
        <w:t>Now imagine you run 50 experiments.</w:t>
      </w:r>
    </w:p>
    <w:p w14:paraId="000000E5">
      <w:pPr>
        <w:spacing w:before="240" w:after="240"/>
      </w:pPr>
      <w:r>
        <w:rPr>
          <w:rtl w:val="0"/>
        </w:rPr>
        <w:t>Without a tracking system:</w:t>
      </w:r>
    </w:p>
    <w:p w14:paraId="000000E6">
      <w:r>
        <w:rPr>
          <w:rtl w:val="0"/>
        </w:rPr>
        <w:t>experiment1_final.py</w:t>
      </w:r>
    </w:p>
    <w:p w14:paraId="000000E7">
      <w:r>
        <w:rPr>
          <w:rtl w:val="0"/>
        </w:rPr>
        <w:t>experiment2_final.py</w:t>
      </w:r>
    </w:p>
    <w:p w14:paraId="000000E8">
      <w:r>
        <w:rPr>
          <w:rtl w:val="0"/>
        </w:rPr>
        <w:t>experiment2_final_new.py</w:t>
      </w:r>
    </w:p>
    <w:p w14:paraId="000000E9">
      <w:r>
        <w:rPr>
          <w:rtl w:val="0"/>
        </w:rPr>
        <w:t>experiment2_final_new2.py</w:t>
      </w:r>
    </w:p>
    <w:p w14:paraId="000000EA">
      <w:r>
        <w:rPr>
          <w:rtl w:val="0"/>
        </w:rPr>
        <w:t>best_config_final.json</w:t>
      </w:r>
    </w:p>
    <w:p w14:paraId="000000EB">
      <w:r>
        <w:rPr>
          <w:rtl w:val="0"/>
        </w:rPr>
        <w:t>best_config_really_final.json</w:t>
      </w:r>
    </w:p>
    <w:p w14:paraId="000000EC">
      <w:pPr>
        <w:spacing w:before="240" w:after="240"/>
      </w:pPr>
      <w:r>
        <w:rPr>
          <w:rtl w:val="0"/>
        </w:rPr>
        <w:t>😂</w:t>
      </w:r>
    </w:p>
    <w:p w14:paraId="000000ED">
      <w:pPr>
        <w:spacing w:before="240" w:after="240"/>
      </w:pPr>
      <w:r>
        <w:rPr>
          <w:rtl w:val="0"/>
        </w:rPr>
        <w:t>This happens in real ML/AI projects.</w:t>
      </w:r>
    </w:p>
    <w:p w14:paraId="000000EE">
      <w:pPr>
        <w:spacing w:before="240" w:after="240"/>
      </w:pPr>
      <w:r>
        <w:rPr>
          <w:rtl w:val="0"/>
        </w:rPr>
        <w:t>Your platform stores everything properly.</w:t>
      </w:r>
    </w:p>
    <w:p w14:paraId="000000EF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0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f5jq5dvb06ar" w:colFirst="0" w:colLast="0"/>
      <w:bookmarkEnd w:id="23"/>
      <w:r>
        <w:rPr>
          <w:b/>
          <w:bCs/>
          <w:sz w:val="46"/>
          <w:szCs w:val="46"/>
          <w:rtl w:val="0"/>
        </w:rPr>
        <w:t>9. Every experiment gets a record</w:t>
      </w:r>
    </w:p>
    <w:p w14:paraId="000000F1">
      <w:pPr>
        <w:spacing w:before="240" w:after="240"/>
      </w:pPr>
      <w:r>
        <w:rPr>
          <w:rtl w:val="0"/>
        </w:rPr>
        <w:t>For example:</w:t>
      </w:r>
    </w:p>
    <w:p w14:paraId="000000F2">
      <w:r>
        <w:rPr>
          <w:rtl w:val="0"/>
        </w:rPr>
        <w:t>Experiment #42</w:t>
      </w:r>
    </w:p>
    <w:p w14:paraId="000000F3"/>
    <w:p w14:paraId="000000F4">
      <w:r>
        <w:rPr>
          <w:rtl w:val="0"/>
        </w:rPr>
        <w:t>Model:</w:t>
      </w:r>
    </w:p>
    <w:p w14:paraId="000000F5">
      <w:r>
        <w:rPr>
          <w:rtl w:val="0"/>
        </w:rPr>
        <w:t>GPT-B</w:t>
      </w:r>
    </w:p>
    <w:p w14:paraId="000000F6"/>
    <w:p w14:paraId="000000F7">
      <w:r>
        <w:rPr>
          <w:rtl w:val="0"/>
        </w:rPr>
        <w:t>Embedding:</w:t>
      </w:r>
    </w:p>
    <w:p w14:paraId="000000F8">
      <w:r>
        <w:rPr>
          <w:rtl w:val="0"/>
        </w:rPr>
        <w:t>BGE-large</w:t>
      </w:r>
    </w:p>
    <w:p w14:paraId="000000F9"/>
    <w:p w14:paraId="000000FA">
      <w:r>
        <w:rPr>
          <w:rtl w:val="0"/>
        </w:rPr>
        <w:t>Chunk size:</w:t>
      </w:r>
    </w:p>
    <w:p w14:paraId="000000FB">
      <w:r>
        <w:rPr>
          <w:rtl w:val="0"/>
        </w:rPr>
        <w:t>1000</w:t>
      </w:r>
    </w:p>
    <w:p w14:paraId="000000FC"/>
    <w:p w14:paraId="000000FD">
      <w:r>
        <w:rPr>
          <w:rtl w:val="0"/>
        </w:rPr>
        <w:t>Chunk strategy:</w:t>
      </w:r>
    </w:p>
    <w:p w14:paraId="000000FE">
      <w:r>
        <w:rPr>
          <w:rtl w:val="0"/>
        </w:rPr>
        <w:t>Semantic</w:t>
      </w:r>
    </w:p>
    <w:p w14:paraId="000000FF"/>
    <w:p w14:paraId="00000100">
      <w:r>
        <w:rPr>
          <w:rtl w:val="0"/>
        </w:rPr>
        <w:t>Top-K:</w:t>
      </w:r>
    </w:p>
    <w:p w14:paraId="00000101">
      <w:r>
        <w:rPr>
          <w:rtl w:val="0"/>
        </w:rPr>
        <w:t>5</w:t>
      </w:r>
    </w:p>
    <w:p w14:paraId="00000102"/>
    <w:p w14:paraId="00000103">
      <w:r>
        <w:rPr>
          <w:rtl w:val="0"/>
        </w:rPr>
        <w:t>Reranker:</w:t>
      </w:r>
    </w:p>
    <w:p w14:paraId="00000104">
      <w:r>
        <w:rPr>
          <w:rtl w:val="0"/>
        </w:rPr>
        <w:t>Yes</w:t>
      </w:r>
    </w:p>
    <w:p w14:paraId="00000105"/>
    <w:p w14:paraId="00000106">
      <w:r>
        <w:rPr>
          <w:rtl w:val="0"/>
        </w:rPr>
        <w:t>Prompt:</w:t>
      </w:r>
    </w:p>
    <w:p w14:paraId="00000107">
      <w:r>
        <w:rPr>
          <w:rtl w:val="0"/>
        </w:rPr>
        <w:t>V8</w:t>
      </w:r>
    </w:p>
    <w:p w14:paraId="00000108"/>
    <w:p w14:paraId="00000109">
      <w:r>
        <w:rPr>
          <w:rtl w:val="0"/>
        </w:rPr>
        <w:t>Quality:</w:t>
      </w:r>
    </w:p>
    <w:p w14:paraId="0000010A">
      <w:r>
        <w:rPr>
          <w:rtl w:val="0"/>
        </w:rPr>
        <w:t>91%</w:t>
      </w:r>
    </w:p>
    <w:p w14:paraId="0000010B"/>
    <w:p w14:paraId="0000010C">
      <w:r>
        <w:rPr>
          <w:rtl w:val="0"/>
        </w:rPr>
        <w:t>Cost:</w:t>
      </w:r>
    </w:p>
    <w:p w14:paraId="0000010D">
      <w:r>
        <w:rPr>
          <w:rtl w:val="0"/>
        </w:rPr>
        <w:t>₹0.011</w:t>
      </w:r>
    </w:p>
    <w:p w14:paraId="0000010E"/>
    <w:p w14:paraId="0000010F">
      <w:r>
        <w:rPr>
          <w:rtl w:val="0"/>
        </w:rPr>
        <w:t>Latency:</w:t>
      </w:r>
    </w:p>
    <w:p w14:paraId="00000110">
      <w:r>
        <w:rPr>
          <w:rtl w:val="0"/>
        </w:rPr>
        <w:t>1.4 sec</w:t>
      </w:r>
    </w:p>
    <w:p w14:paraId="00000111">
      <w:pPr>
        <w:spacing w:before="240" w:after="240"/>
      </w:pPr>
      <w:r>
        <w:rPr>
          <w:rtl w:val="0"/>
        </w:rPr>
        <w:t>Then you can compare:</w:t>
      </w:r>
    </w:p>
    <w:p w14:paraId="00000112">
      <w:r>
        <w:rPr>
          <w:rtl w:val="0"/>
        </w:rPr>
        <w:t>Experiment 41</w:t>
      </w:r>
    </w:p>
    <w:p w14:paraId="00000113">
      <w:r>
        <w:rPr>
          <w:rtl w:val="0"/>
        </w:rPr>
        <w:t>vs</w:t>
      </w:r>
    </w:p>
    <w:p w14:paraId="00000114">
      <w:r>
        <w:rPr>
          <w:rtl w:val="0"/>
        </w:rPr>
        <w:t>Experiment 42</w:t>
      </w:r>
    </w:p>
    <w:p w14:paraId="00000115">
      <w:r>
        <w:rPr>
          <w:rtl w:val="0"/>
        </w:rPr>
        <w:t>vs</w:t>
      </w:r>
    </w:p>
    <w:p w14:paraId="00000116">
      <w:r>
        <w:rPr>
          <w:rtl w:val="0"/>
        </w:rPr>
        <w:t>Experiment 43</w:t>
      </w:r>
    </w:p>
    <w:p w14:paraId="00000117">
      <w:pPr>
        <w:spacing w:before="240" w:after="240"/>
      </w:pPr>
      <w:r>
        <w:rPr>
          <w:rtl w:val="0"/>
        </w:rPr>
        <w:t xml:space="preserve">This is the </w:t>
      </w:r>
      <w:r>
        <w:rPr>
          <w:b/>
          <w:bCs/>
          <w:rtl w:val="0"/>
        </w:rPr>
        <w:t>Experiment Tracker</w:t>
      </w:r>
      <w:r>
        <w:rPr>
          <w:rtl w:val="0"/>
        </w:rPr>
        <w:t>.</w:t>
      </w:r>
    </w:p>
    <w:p w14:paraId="00000118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19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hrl35nynugxd" w:colFirst="0" w:colLast="0"/>
      <w:bookmarkEnd w:id="24"/>
      <w:r>
        <w:rPr>
          <w:b/>
          <w:bCs/>
          <w:sz w:val="46"/>
          <w:szCs w:val="46"/>
          <w:rtl w:val="0"/>
        </w:rPr>
        <w:t>10. Now combine all three</w:t>
      </w:r>
    </w:p>
    <w:p w14:paraId="0000011A">
      <w:pPr>
        <w:spacing w:before="240" w:after="240"/>
      </w:pPr>
      <w:r>
        <w:rPr>
          <w:rtl w:val="0"/>
        </w:rPr>
        <w:t>This is where your project becomes powerful.</w:t>
      </w:r>
    </w:p>
    <w:p w14:paraId="0000011B">
      <w:r>
        <w:rPr>
          <w:rtl w:val="0"/>
        </w:rPr>
        <w:t xml:space="preserve">                   EvalForge</w:t>
      </w:r>
    </w:p>
    <w:p w14:paraId="0000011C">
      <w:r>
        <w:rPr>
          <w:rtl w:val="0"/>
        </w:rPr>
        <w:t xml:space="preserve">                       │</w:t>
      </w:r>
    </w:p>
    <w:p w14:paraId="0000011D">
      <w:r>
        <w:rPr>
          <w:rtl w:val="0"/>
        </w:rPr>
        <w:t xml:space="preserve">        ┌──────────────┼──────────────┐</w:t>
      </w:r>
    </w:p>
    <w:p w14:paraId="0000011E">
      <w:r>
        <w:rPr>
          <w:rtl w:val="0"/>
        </w:rPr>
        <w:t xml:space="preserve">        │              │              │</w:t>
      </w:r>
    </w:p>
    <w:p w14:paraId="0000011F">
      <w:r>
        <w:rPr>
          <w:rtl w:val="0"/>
        </w:rPr>
        <w:t xml:space="preserve">        ▼              ▼              ▼</w:t>
      </w:r>
    </w:p>
    <w:p w14:paraId="00000120">
      <w:r>
        <w:rPr>
          <w:rtl w:val="0"/>
        </w:rPr>
        <w:t xml:space="preserve">   RAG Optimizer    Evaluation     Experiment</w:t>
      </w:r>
    </w:p>
    <w:p w14:paraId="00000121">
      <w:r>
        <w:rPr>
          <w:rtl w:val="0"/>
        </w:rPr>
        <w:t xml:space="preserve">        │              │              │</w:t>
      </w:r>
    </w:p>
    <w:p w14:paraId="00000122">
      <w:r>
        <w:rPr>
          <w:rtl w:val="0"/>
        </w:rPr>
        <w:t xml:space="preserve">        └──────────────┼──────────────┘</w:t>
      </w:r>
    </w:p>
    <w:p w14:paraId="00000123">
      <w:r>
        <w:rPr>
          <w:rtl w:val="0"/>
        </w:rPr>
        <w:t xml:space="preserve">                       │</w:t>
      </w:r>
    </w:p>
    <w:p w14:paraId="00000124">
      <w:r>
        <w:rPr>
          <w:rtl w:val="0"/>
        </w:rPr>
        <w:t xml:space="preserve">                       ▼</w:t>
      </w:r>
    </w:p>
    <w:p w14:paraId="00000125">
      <w:r>
        <w:rPr>
          <w:rtl w:val="0"/>
        </w:rPr>
        <w:t xml:space="preserve">                  Best Version</w:t>
      </w:r>
    </w:p>
    <w:p w14:paraId="00000126">
      <w:r>
        <w:rPr>
          <w:rtl w:val="0"/>
        </w:rPr>
        <w:t xml:space="preserve">                       │</w:t>
      </w:r>
    </w:p>
    <w:p w14:paraId="00000127">
      <w:r>
        <w:rPr>
          <w:rtl w:val="0"/>
        </w:rPr>
        <w:t xml:space="preserve">                       ▼</w:t>
      </w:r>
    </w:p>
    <w:p w14:paraId="00000128">
      <w:r>
        <w:rPr>
          <w:rtl w:val="0"/>
        </w:rPr>
        <w:t xml:space="preserve">                    CI/CD</w:t>
      </w:r>
    </w:p>
    <w:p w14:paraId="00000129">
      <w:r>
        <w:rPr>
          <w:rtl w:val="0"/>
        </w:rPr>
        <w:t xml:space="preserve">                       │</w:t>
      </w:r>
    </w:p>
    <w:p w14:paraId="0000012A">
      <w:r>
        <w:rPr>
          <w:rtl w:val="0"/>
        </w:rPr>
        <w:t xml:space="preserve">                ┌──────┴──────┐</w:t>
      </w:r>
    </w:p>
    <w:p w14:paraId="0000012B">
      <w:r>
        <w:rPr>
          <w:rtl w:val="0"/>
        </w:rPr>
        <w:t xml:space="preserve">                ▼             ▼</w:t>
      </w:r>
    </w:p>
    <w:p w14:paraId="0000012C">
      <w:r>
        <w:rPr>
          <w:rtl w:val="0"/>
        </w:rPr>
        <w:t xml:space="preserve">              PASS          FAIL</w:t>
      </w:r>
    </w:p>
    <w:p w14:paraId="0000012D">
      <w:r>
        <w:rPr>
          <w:rtl w:val="0"/>
        </w:rPr>
        <w:t xml:space="preserve">                │             │</w:t>
      </w:r>
    </w:p>
    <w:p w14:paraId="0000012E">
      <w:r>
        <w:rPr>
          <w:rtl w:val="0"/>
        </w:rPr>
        <w:t xml:space="preserve">                ▼             ▼</w:t>
      </w:r>
    </w:p>
    <w:p w14:paraId="0000012F">
      <w:r>
        <w:rPr>
          <w:rtl w:val="0"/>
        </w:rPr>
        <w:t xml:space="preserve">             Deploy         Block</w:t>
      </w:r>
    </w:p>
    <w:p w14:paraId="00000130">
      <w:pPr>
        <w:spacing w:before="240" w:after="240"/>
      </w:pPr>
      <w:r>
        <w:rPr>
          <w:rtl w:val="0"/>
        </w:rPr>
        <w:t>That's the complete idea.</w:t>
      </w:r>
    </w:p>
    <w:p w14:paraId="00000131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32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kf5i07lglom5" w:colFirst="0" w:colLast="0"/>
      <w:bookmarkEnd w:id="25"/>
      <w:r>
        <w:rPr>
          <w:b/>
          <w:bCs/>
          <w:sz w:val="46"/>
          <w:szCs w:val="46"/>
          <w:rtl w:val="0"/>
        </w:rPr>
        <w:t>11. The killer feature: CI/CD</w:t>
      </w:r>
    </w:p>
    <w:p w14:paraId="00000133">
      <w:pPr>
        <w:spacing w:before="240" w:after="240"/>
      </w:pPr>
      <w:r>
        <w:rPr>
          <w:rtl w:val="0"/>
        </w:rPr>
        <w:t>This is what I would make one of the biggest features.</w:t>
      </w:r>
    </w:p>
    <w:p w14:paraId="00000134">
      <w:pPr>
        <w:spacing w:before="240" w:after="240"/>
      </w:pPr>
      <w:r>
        <w:rPr>
          <w:rtl w:val="0"/>
        </w:rPr>
        <w:t>Suppose you have a GitHub repository.</w:t>
      </w:r>
    </w:p>
    <w:p w14:paraId="00000135">
      <w:pPr>
        <w:spacing w:before="240" w:after="240"/>
      </w:pPr>
      <w:r>
        <w:rPr>
          <w:rtl w:val="0"/>
        </w:rPr>
        <w:t>Developer changes:</w:t>
      </w:r>
    </w:p>
    <w:p w14:paraId="00000136">
      <w:r>
        <w:rPr>
          <w:rtl w:val="0"/>
        </w:rPr>
        <w:t>prompt.yaml</w:t>
      </w:r>
    </w:p>
    <w:p w14:paraId="00000137">
      <w:pPr>
        <w:spacing w:before="240" w:after="240"/>
      </w:pPr>
      <w:r>
        <w:rPr>
          <w:rtl w:val="0"/>
        </w:rPr>
        <w:t>and creates:</w:t>
      </w:r>
    </w:p>
    <w:p w14:paraId="00000138">
      <w:r>
        <w:rPr>
          <w:rtl w:val="0"/>
        </w:rPr>
        <w:t>Pull Request #52</w:t>
      </w:r>
    </w:p>
    <w:p w14:paraId="00000139">
      <w:pPr>
        <w:spacing w:before="240" w:after="240"/>
      </w:pPr>
      <w:r>
        <w:rPr>
          <w:rtl w:val="0"/>
        </w:rPr>
        <w:t>GitHub automatically runs:</w:t>
      </w:r>
    </w:p>
    <w:p w14:paraId="0000013A">
      <w:r>
        <w:rPr>
          <w:rtl w:val="0"/>
        </w:rPr>
        <w:t>EvalForge</w:t>
      </w:r>
    </w:p>
    <w:p w14:paraId="0000013B">
      <w:pPr>
        <w:spacing w:before="240" w:after="240"/>
      </w:pPr>
      <w:r>
        <w:rPr>
          <w:rtl w:val="0"/>
        </w:rPr>
        <w:t>It runs 100 test questions.</w:t>
      </w:r>
    </w:p>
    <w:p w14:paraId="0000013C">
      <w:pPr>
        <w:spacing w:before="240" w:after="240"/>
      </w:pPr>
      <w:r>
        <w:rPr>
          <w:rtl w:val="0"/>
        </w:rPr>
        <w:t>Then:</w:t>
      </w:r>
    </w:p>
    <w:p w14:paraId="0000013D">
      <w:r>
        <w:rPr>
          <w:rtl w:val="0"/>
        </w:rPr>
        <w:t>Old version:</w:t>
      </w:r>
    </w:p>
    <w:p w14:paraId="0000013E"/>
    <w:p w14:paraId="0000013F">
      <w:r>
        <w:rPr>
          <w:rtl w:val="0"/>
        </w:rPr>
        <w:t>Quality = 91%</w:t>
      </w:r>
    </w:p>
    <w:p w14:paraId="00000140"/>
    <w:p w14:paraId="00000141">
      <w:r>
        <w:rPr>
          <w:rtl w:val="0"/>
        </w:rPr>
        <w:t>New version:</w:t>
      </w:r>
    </w:p>
    <w:p w14:paraId="00000142"/>
    <w:p w14:paraId="00000143">
      <w:r>
        <w:rPr>
          <w:rtl w:val="0"/>
        </w:rPr>
        <w:t>Quality = 85%</w:t>
      </w:r>
    </w:p>
    <w:p w14:paraId="00000144">
      <w:pPr>
        <w:spacing w:before="240" w:after="240"/>
      </w:pPr>
      <w:r>
        <w:rPr>
          <w:rtl w:val="0"/>
          <w:lang w:val="en-US"/>
        </w:rPr>
        <w:t>AeroqAI</w:t>
      </w:r>
      <w:r>
        <w:rPr>
          <w:rtl w:val="0"/>
        </w:rPr>
        <w:t>comments on GitHub:</w:t>
      </w:r>
    </w:p>
    <w:p w14:paraId="00000145">
      <w:r>
        <w:rPr>
          <w:rFonts w:ascii="Arial Unicode MS" w:hAnsi="Arial Unicode MS" w:eastAsia="Arial Unicode MS" w:cs="Arial Unicode MS"/>
          <w:rtl w:val="0"/>
        </w:rPr>
        <w:t xml:space="preserve">❌ </w:t>
      </w:r>
      <w:r>
        <w:rPr>
          <w:rFonts w:ascii="Arial Unicode MS" w:hAnsi="Arial Unicode MS" w:eastAsia="Arial Unicode MS" w:cs="Arial Unicode MS"/>
          <w:rtl w:val="0"/>
          <w:lang w:val="en-US"/>
        </w:rPr>
        <w:t>AeroqAI</w:t>
      </w:r>
      <w:r>
        <w:rPr>
          <w:rFonts w:ascii="Arial Unicode MS" w:hAnsi="Arial Unicode MS" w:eastAsia="Arial Unicode MS" w:cs="Arial Unicode MS"/>
          <w:rtl w:val="0"/>
        </w:rPr>
        <w:t>REGRESSION</w:t>
      </w:r>
    </w:p>
    <w:p w14:paraId="00000146"/>
    <w:p w14:paraId="00000147">
      <w:r>
        <w:rPr>
          <w:rtl w:val="0"/>
        </w:rPr>
        <w:t>Quality:</w:t>
      </w:r>
    </w:p>
    <w:p w14:paraId="00000148">
      <w:r>
        <w:rPr>
          <w:rFonts w:ascii="Arial Unicode MS" w:hAnsi="Arial Unicode MS" w:eastAsia="Arial Unicode MS" w:cs="Arial Unicode MS"/>
          <w:rtl w:val="0"/>
        </w:rPr>
        <w:t>91% → 85%  ↓6%</w:t>
      </w:r>
    </w:p>
    <w:p w14:paraId="00000149"/>
    <w:p w14:paraId="0000014A">
      <w:r>
        <w:rPr>
          <w:rtl w:val="0"/>
        </w:rPr>
        <w:t>Faithfulness:</w:t>
      </w:r>
    </w:p>
    <w:p w14:paraId="0000014B">
      <w:r>
        <w:rPr>
          <w:rFonts w:ascii="Arial Unicode MS" w:hAnsi="Arial Unicode MS" w:eastAsia="Arial Unicode MS" w:cs="Arial Unicode MS"/>
          <w:rtl w:val="0"/>
        </w:rPr>
        <w:t>94% → 92%  ↓2%</w:t>
      </w:r>
    </w:p>
    <w:p w14:paraId="0000014C"/>
    <w:p w14:paraId="0000014D">
      <w:r>
        <w:rPr>
          <w:rtl w:val="0"/>
        </w:rPr>
        <w:t>Cost:</w:t>
      </w:r>
    </w:p>
    <w:p w14:paraId="0000014E">
      <w:r>
        <w:rPr>
          <w:rFonts w:ascii="Arial Unicode MS" w:hAnsi="Arial Unicode MS" w:eastAsia="Arial Unicode MS" w:cs="Arial Unicode MS"/>
          <w:rtl w:val="0"/>
        </w:rPr>
        <w:t>₹0.012 → ₹0.009  ↓25%</w:t>
      </w:r>
    </w:p>
    <w:p w14:paraId="0000014F"/>
    <w:p w14:paraId="00000150">
      <w:r>
        <w:rPr>
          <w:rtl w:val="0"/>
        </w:rPr>
        <w:t>Latency:</w:t>
      </w:r>
    </w:p>
    <w:p w14:paraId="00000151">
      <w:r>
        <w:rPr>
          <w:rFonts w:ascii="Arial Unicode MS" w:hAnsi="Arial Unicode MS" w:eastAsia="Arial Unicode MS" w:cs="Arial Unicode MS"/>
          <w:rtl w:val="0"/>
        </w:rPr>
        <w:t>1.5s → 1.3s  ↓13%</w:t>
      </w:r>
    </w:p>
    <w:p w14:paraId="00000152"/>
    <w:p w14:paraId="00000153">
      <w:r>
        <w:rPr>
          <w:rtl w:val="0"/>
        </w:rPr>
        <w:t>Decision:</w:t>
      </w:r>
    </w:p>
    <w:p w14:paraId="00000154">
      <w:r>
        <w:rPr>
          <w:rtl w:val="0"/>
        </w:rPr>
        <w:t>BLOCK MERGE</w:t>
      </w:r>
    </w:p>
    <w:p w14:paraId="00000155">
      <w:pPr>
        <w:spacing w:before="240" w:after="240"/>
      </w:pPr>
      <w:r>
        <w:rPr>
          <w:rtl w:val="0"/>
        </w:rPr>
        <w:t>This is extremely easy to understand in a final-year project demo.</w:t>
      </w:r>
    </w:p>
    <w:p w14:paraId="00000156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7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gaxndurubdiy" w:colFirst="0" w:colLast="0"/>
      <w:bookmarkEnd w:id="26"/>
      <w:r>
        <w:rPr>
          <w:b/>
          <w:bCs/>
          <w:sz w:val="46"/>
          <w:szCs w:val="46"/>
          <w:rtl w:val="0"/>
        </w:rPr>
        <w:t>12. But what if the new version is better?</w:t>
      </w:r>
    </w:p>
    <w:p w14:paraId="00000158">
      <w:pPr>
        <w:spacing w:before="240" w:after="240"/>
      </w:pPr>
      <w:r>
        <w:rPr>
          <w:rtl w:val="0"/>
        </w:rPr>
        <w:t>Then:</w:t>
      </w:r>
    </w:p>
    <w:p w14:paraId="00000159">
      <w:r>
        <w:rPr>
          <w:rFonts w:ascii="Arial Unicode MS" w:hAnsi="Arial Unicode MS" w:eastAsia="Arial Unicode MS" w:cs="Arial Unicode MS"/>
          <w:rtl w:val="0"/>
        </w:rPr>
        <w:t xml:space="preserve">✅ </w:t>
      </w:r>
      <w:r>
        <w:rPr>
          <w:rFonts w:ascii="Arial Unicode MS" w:hAnsi="Arial Unicode MS" w:eastAsia="Arial Unicode MS" w:cs="Arial Unicode MS"/>
          <w:rtl w:val="0"/>
          <w:lang w:val="en-US"/>
        </w:rPr>
        <w:t>AeroqAI</w:t>
      </w:r>
      <w:r>
        <w:rPr>
          <w:rFonts w:ascii="Arial Unicode MS" w:hAnsi="Arial Unicode MS" w:eastAsia="Arial Unicode MS" w:cs="Arial Unicode MS"/>
          <w:rtl w:val="0"/>
        </w:rPr>
        <w:t>PASSED</w:t>
      </w:r>
    </w:p>
    <w:p w14:paraId="0000015A"/>
    <w:p w14:paraId="0000015B">
      <w:r>
        <w:rPr>
          <w:rtl w:val="0"/>
        </w:rPr>
        <w:t>Quality:</w:t>
      </w:r>
    </w:p>
    <w:p w14:paraId="0000015C">
      <w:r>
        <w:rPr>
          <w:rFonts w:ascii="Arial Unicode MS" w:hAnsi="Arial Unicode MS" w:eastAsia="Arial Unicode MS" w:cs="Arial Unicode MS"/>
          <w:rtl w:val="0"/>
        </w:rPr>
        <w:t>91% → 94% ↑</w:t>
      </w:r>
    </w:p>
    <w:p w14:paraId="0000015D"/>
    <w:p w14:paraId="0000015E">
      <w:r>
        <w:rPr>
          <w:rtl w:val="0"/>
        </w:rPr>
        <w:t>Faithfulness:</w:t>
      </w:r>
    </w:p>
    <w:p w14:paraId="0000015F">
      <w:r>
        <w:rPr>
          <w:rFonts w:ascii="Arial Unicode MS" w:hAnsi="Arial Unicode MS" w:eastAsia="Arial Unicode MS" w:cs="Arial Unicode MS"/>
          <w:rtl w:val="0"/>
        </w:rPr>
        <w:t>94% → 95% ↑</w:t>
      </w:r>
    </w:p>
    <w:p w14:paraId="00000160"/>
    <w:p w14:paraId="00000161">
      <w:r>
        <w:rPr>
          <w:rtl w:val="0"/>
        </w:rPr>
        <w:t>Cost:</w:t>
      </w:r>
    </w:p>
    <w:p w14:paraId="00000162">
      <w:r>
        <w:rPr>
          <w:rFonts w:ascii="Arial Unicode MS" w:hAnsi="Arial Unicode MS" w:eastAsia="Arial Unicode MS" w:cs="Arial Unicode MS"/>
          <w:rtl w:val="0"/>
        </w:rPr>
        <w:t>₹0.012 → ₹0.011 ↓</w:t>
      </w:r>
    </w:p>
    <w:p w14:paraId="00000163"/>
    <w:p w14:paraId="00000164">
      <w:r>
        <w:rPr>
          <w:rtl w:val="0"/>
        </w:rPr>
        <w:t>Latency:</w:t>
      </w:r>
    </w:p>
    <w:p w14:paraId="00000165">
      <w:r>
        <w:rPr>
          <w:rFonts w:ascii="Arial Unicode MS" w:hAnsi="Arial Unicode MS" w:eastAsia="Arial Unicode MS" w:cs="Arial Unicode MS"/>
          <w:rtl w:val="0"/>
        </w:rPr>
        <w:t>1.5s → 1.4s ↓</w:t>
      </w:r>
    </w:p>
    <w:p w14:paraId="00000166"/>
    <w:p w14:paraId="00000167">
      <w:r>
        <w:rPr>
          <w:rtl w:val="0"/>
        </w:rPr>
        <w:t>Decision:</w:t>
      </w:r>
    </w:p>
    <w:p w14:paraId="00000168">
      <w:r>
        <w:rPr>
          <w:rtl w:val="0"/>
        </w:rPr>
        <w:t>ALLOW MERGE</w:t>
      </w:r>
    </w:p>
    <w:p w14:paraId="00000169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6A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" w:name="_sdlbrsmvfwm2" w:colFirst="0" w:colLast="0"/>
      <w:bookmarkEnd w:id="27"/>
      <w:r>
        <w:rPr>
          <w:b/>
          <w:bCs/>
          <w:sz w:val="46"/>
          <w:szCs w:val="46"/>
          <w:rtl w:val="0"/>
        </w:rPr>
        <w:t>13. Your project has a complete AI development cycle</w:t>
      </w:r>
    </w:p>
    <w:p w14:paraId="0000016B">
      <w:pPr>
        <w:spacing w:before="240" w:after="240"/>
      </w:pPr>
      <w:r>
        <w:rPr>
          <w:rtl w:val="0"/>
        </w:rPr>
        <w:t>This is the most important part.</w:t>
      </w:r>
    </w:p>
    <w:p w14:paraId="0000016C">
      <w:pPr>
        <w:spacing w:before="240" w:after="240"/>
      </w:pPr>
      <w:r>
        <w:rPr>
          <w:rtl w:val="0"/>
        </w:rPr>
        <w:t>Your platform follows:</w:t>
      </w:r>
    </w:p>
    <w:p w14:paraId="0000016D">
      <w:r>
        <w:rPr>
          <w:rtl w:val="0"/>
        </w:rPr>
        <w:t xml:space="preserve">       BUILD AI APPLICATION</w:t>
      </w:r>
    </w:p>
    <w:p w14:paraId="0000016E">
      <w:r>
        <w:rPr>
          <w:rFonts w:ascii="Arial Unicode MS" w:hAnsi="Arial Unicode MS" w:eastAsia="Arial Unicode MS" w:cs="Arial Unicode MS"/>
          <w:rtl w:val="0"/>
        </w:rPr>
        <w:t xml:space="preserve">                ↓</w:t>
      </w:r>
    </w:p>
    <w:p w14:paraId="0000016F">
      <w:r>
        <w:rPr>
          <w:rtl w:val="0"/>
        </w:rPr>
        <w:t xml:space="preserve">             EXPERIMENT</w:t>
      </w:r>
    </w:p>
    <w:p w14:paraId="00000170">
      <w:r>
        <w:rPr>
          <w:rFonts w:ascii="Arial Unicode MS" w:hAnsi="Arial Unicode MS" w:eastAsia="Arial Unicode MS" w:cs="Arial Unicode MS"/>
          <w:rtl w:val="0"/>
        </w:rPr>
        <w:t xml:space="preserve">                ↓</w:t>
      </w:r>
    </w:p>
    <w:p w14:paraId="00000171">
      <w:r>
        <w:rPr>
          <w:rtl w:val="0"/>
        </w:rPr>
        <w:t xml:space="preserve">              TEST</w:t>
      </w:r>
    </w:p>
    <w:p w14:paraId="00000172">
      <w:r>
        <w:rPr>
          <w:rFonts w:ascii="Arial Unicode MS" w:hAnsi="Arial Unicode MS" w:eastAsia="Arial Unicode MS" w:cs="Arial Unicode MS"/>
          <w:rtl w:val="0"/>
        </w:rPr>
        <w:t xml:space="preserve">                ↓</w:t>
      </w:r>
    </w:p>
    <w:p w14:paraId="00000173">
      <w:r>
        <w:rPr>
          <w:rtl w:val="0"/>
        </w:rPr>
        <w:t xml:space="preserve">             EVALUATE</w:t>
      </w:r>
    </w:p>
    <w:p w14:paraId="00000174">
      <w:r>
        <w:rPr>
          <w:rFonts w:ascii="Arial Unicode MS" w:hAnsi="Arial Unicode MS" w:eastAsia="Arial Unicode MS" w:cs="Arial Unicode MS"/>
          <w:rtl w:val="0"/>
        </w:rPr>
        <w:t xml:space="preserve">                ↓</w:t>
      </w:r>
    </w:p>
    <w:p w14:paraId="00000175">
      <w:r>
        <w:rPr>
          <w:rtl w:val="0"/>
        </w:rPr>
        <w:t xml:space="preserve">          FIND BEST CONFIG</w:t>
      </w:r>
    </w:p>
    <w:p w14:paraId="00000176">
      <w:r>
        <w:rPr>
          <w:rFonts w:ascii="Arial Unicode MS" w:hAnsi="Arial Unicode MS" w:eastAsia="Arial Unicode MS" w:cs="Arial Unicode MS"/>
          <w:rtl w:val="0"/>
        </w:rPr>
        <w:t xml:space="preserve">                ↓</w:t>
      </w:r>
    </w:p>
    <w:p w14:paraId="00000177">
      <w:r>
        <w:rPr>
          <w:rtl w:val="0"/>
        </w:rPr>
        <w:t xml:space="preserve">          SAVE EXPERIMENT</w:t>
      </w:r>
    </w:p>
    <w:p w14:paraId="00000178">
      <w:r>
        <w:rPr>
          <w:rFonts w:ascii="Arial Unicode MS" w:hAnsi="Arial Unicode MS" w:eastAsia="Arial Unicode MS" w:cs="Arial Unicode MS"/>
          <w:rtl w:val="0"/>
        </w:rPr>
        <w:t xml:space="preserve">                ↓</w:t>
      </w:r>
    </w:p>
    <w:p w14:paraId="00000179">
      <w:r>
        <w:rPr>
          <w:rtl w:val="0"/>
        </w:rPr>
        <w:t xml:space="preserve">          CREATE VERSION</w:t>
      </w:r>
    </w:p>
    <w:p w14:paraId="0000017A">
      <w:r>
        <w:rPr>
          <w:rFonts w:ascii="Arial Unicode MS" w:hAnsi="Arial Unicode MS" w:eastAsia="Arial Unicode MS" w:cs="Arial Unicode MS"/>
          <w:rtl w:val="0"/>
        </w:rPr>
        <w:t xml:space="preserve">                ↓</w:t>
      </w:r>
    </w:p>
    <w:p w14:paraId="0000017B">
      <w:r>
        <w:rPr>
          <w:rtl w:val="0"/>
        </w:rPr>
        <w:t xml:space="preserve">             CI/CD</w:t>
      </w:r>
    </w:p>
    <w:p w14:paraId="0000017C">
      <w:r>
        <w:rPr>
          <w:rFonts w:ascii="Arial Unicode MS" w:hAnsi="Arial Unicode MS" w:eastAsia="Arial Unicode MS" w:cs="Arial Unicode MS"/>
          <w:rtl w:val="0"/>
        </w:rPr>
        <w:t xml:space="preserve">                ↓</w:t>
      </w:r>
    </w:p>
    <w:p w14:paraId="0000017D">
      <w:r>
        <w:rPr>
          <w:rtl w:val="0"/>
        </w:rPr>
        <w:t xml:space="preserve">       ┌────────┴────────┐</w:t>
      </w:r>
    </w:p>
    <w:p w14:paraId="0000017E">
      <w:r>
        <w:rPr>
          <w:rtl w:val="0"/>
        </w:rPr>
        <w:t xml:space="preserve">       ▼                 ▼</w:t>
      </w:r>
    </w:p>
    <w:p w14:paraId="0000017F">
      <w:r>
        <w:rPr>
          <w:rtl w:val="0"/>
        </w:rPr>
        <w:t xml:space="preserve">     PASS               FAIL</w:t>
      </w:r>
    </w:p>
    <w:p w14:paraId="00000180">
      <w:r>
        <w:rPr>
          <w:rtl w:val="0"/>
        </w:rPr>
        <w:t xml:space="preserve">       │                 │</w:t>
      </w:r>
    </w:p>
    <w:p w14:paraId="00000181">
      <w:r>
        <w:rPr>
          <w:rtl w:val="0"/>
        </w:rPr>
        <w:t xml:space="preserve">       ▼                 ▼</w:t>
      </w:r>
    </w:p>
    <w:p w14:paraId="00000182">
      <w:r>
        <w:rPr>
          <w:rtl w:val="0"/>
        </w:rPr>
        <w:t xml:space="preserve">    DEPLOY              FIX</w:t>
      </w:r>
    </w:p>
    <w:p w14:paraId="00000183">
      <w:pPr>
        <w:spacing w:before="240" w:after="240"/>
      </w:pPr>
      <w:r>
        <w:rPr>
          <w:rtl w:val="0"/>
        </w:rPr>
        <w:t>So your project isn't just an evaluator.</w:t>
      </w:r>
    </w:p>
    <w:p w14:paraId="00000184">
      <w:pPr>
        <w:spacing w:before="240" w:after="240"/>
      </w:pPr>
      <w:r>
        <w:rPr>
          <w:rtl w:val="0"/>
        </w:rPr>
        <w:t xml:space="preserve">It's an </w:t>
      </w:r>
      <w:r>
        <w:rPr>
          <w:b/>
          <w:bCs/>
          <w:rtl w:val="0"/>
        </w:rPr>
        <w:t>AI development lifecycle platform</w:t>
      </w:r>
      <w:r>
        <w:rPr>
          <w:rtl w:val="0"/>
        </w:rPr>
        <w:t>.</w:t>
      </w:r>
    </w:p>
    <w:p w14:paraId="00000185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86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" w:name="_jdgzihz4tyjt" w:colFirst="0" w:colLast="0"/>
      <w:bookmarkEnd w:id="28"/>
      <w:r>
        <w:rPr>
          <w:b/>
          <w:bCs/>
          <w:sz w:val="46"/>
          <w:szCs w:val="46"/>
          <w:rtl w:val="0"/>
        </w:rPr>
        <w:t>14. What exactly can developers change?</w:t>
      </w:r>
    </w:p>
    <w:p w14:paraId="00000187">
      <w:pPr>
        <w:spacing w:before="240" w:after="240"/>
      </w:pPr>
      <w:r>
        <w:rPr>
          <w:rtl w:val="0"/>
        </w:rPr>
        <w:t>Your platform can test:</w:t>
      </w:r>
    </w:p>
    <w:p w14:paraId="0000018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g4c9ro9c2zea" w:colFirst="0" w:colLast="0"/>
      <w:bookmarkEnd w:id="29"/>
      <w:r>
        <w:rPr>
          <w:b/>
          <w:bCs/>
          <w:color w:val="000000"/>
          <w:sz w:val="26"/>
          <w:szCs w:val="26"/>
          <w:rtl w:val="0"/>
        </w:rPr>
        <w:t>Model</w:t>
      </w:r>
    </w:p>
    <w:p w14:paraId="00000189">
      <w:r>
        <w:rPr>
          <w:rtl w:val="0"/>
        </w:rPr>
        <w:t>Model A</w:t>
      </w:r>
    </w:p>
    <w:p w14:paraId="0000018A">
      <w:r>
        <w:rPr>
          <w:rtl w:val="0"/>
        </w:rPr>
        <w:t>Model B</w:t>
      </w:r>
    </w:p>
    <w:p w14:paraId="0000018B">
      <w:r>
        <w:rPr>
          <w:rtl w:val="0"/>
        </w:rPr>
        <w:t>Model C</w:t>
      </w:r>
    </w:p>
    <w:p w14:paraId="0000018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m88rlqwe8a1x" w:colFirst="0" w:colLast="0"/>
      <w:bookmarkEnd w:id="30"/>
      <w:r>
        <w:rPr>
          <w:b/>
          <w:bCs/>
          <w:color w:val="000000"/>
          <w:sz w:val="26"/>
          <w:szCs w:val="26"/>
          <w:rtl w:val="0"/>
        </w:rPr>
        <w:t>Prompt</w:t>
      </w:r>
    </w:p>
    <w:p w14:paraId="0000018D">
      <w:r>
        <w:rPr>
          <w:rtl w:val="0"/>
        </w:rPr>
        <w:t>Prompt V1</w:t>
      </w:r>
    </w:p>
    <w:p w14:paraId="0000018E">
      <w:r>
        <w:rPr>
          <w:rtl w:val="0"/>
        </w:rPr>
        <w:t>Prompt V2</w:t>
      </w:r>
    </w:p>
    <w:p w14:paraId="0000018F">
      <w:r>
        <w:rPr>
          <w:rtl w:val="0"/>
        </w:rPr>
        <w:t>Prompt V3</w:t>
      </w:r>
    </w:p>
    <w:p w14:paraId="0000019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v58imztr3wx8" w:colFirst="0" w:colLast="0"/>
      <w:bookmarkEnd w:id="31"/>
      <w:r>
        <w:rPr>
          <w:b/>
          <w:bCs/>
          <w:color w:val="000000"/>
          <w:sz w:val="26"/>
          <w:szCs w:val="26"/>
          <w:rtl w:val="0"/>
        </w:rPr>
        <w:t>RAG</w:t>
      </w:r>
    </w:p>
    <w:p w14:paraId="00000191">
      <w:r>
        <w:rPr>
          <w:rtl w:val="0"/>
        </w:rPr>
        <w:t>Chunk size</w:t>
      </w:r>
    </w:p>
    <w:p w14:paraId="00000192">
      <w:r>
        <w:rPr>
          <w:rtl w:val="0"/>
        </w:rPr>
        <w:t>Chunk strategy</w:t>
      </w:r>
    </w:p>
    <w:p w14:paraId="00000193">
      <w:r>
        <w:rPr>
          <w:rtl w:val="0"/>
        </w:rPr>
        <w:t>Embedding model</w:t>
      </w:r>
    </w:p>
    <w:p w14:paraId="00000194">
      <w:r>
        <w:rPr>
          <w:rtl w:val="0"/>
        </w:rPr>
        <w:t>Top-K</w:t>
      </w:r>
    </w:p>
    <w:p w14:paraId="00000195">
      <w:r>
        <w:rPr>
          <w:rtl w:val="0"/>
        </w:rPr>
        <w:t>Retriever</w:t>
      </w:r>
    </w:p>
    <w:p w14:paraId="00000196">
      <w:r>
        <w:rPr>
          <w:rtl w:val="0"/>
        </w:rPr>
        <w:t>Reranker</w:t>
      </w:r>
    </w:p>
    <w:p w14:paraId="0000019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rv8c64l8vnt7" w:colFirst="0" w:colLast="0"/>
      <w:bookmarkEnd w:id="32"/>
      <w:r>
        <w:rPr>
          <w:b/>
          <w:bCs/>
          <w:color w:val="000000"/>
          <w:sz w:val="26"/>
          <w:szCs w:val="26"/>
          <w:rtl w:val="0"/>
        </w:rPr>
        <w:t>Generation settings</w:t>
      </w:r>
    </w:p>
    <w:p w14:paraId="00000198">
      <w:r>
        <w:rPr>
          <w:rtl w:val="0"/>
        </w:rPr>
        <w:t>Temperature</w:t>
      </w:r>
    </w:p>
    <w:p w14:paraId="00000199">
      <w:r>
        <w:rPr>
          <w:rtl w:val="0"/>
        </w:rPr>
        <w:t>Max tokens</w:t>
      </w:r>
    </w:p>
    <w:p w14:paraId="0000019A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9t5a2awdp1xg" w:colFirst="0" w:colLast="0"/>
      <w:bookmarkEnd w:id="33"/>
      <w:r>
        <w:rPr>
          <w:b/>
          <w:bCs/>
          <w:color w:val="000000"/>
          <w:sz w:val="26"/>
          <w:szCs w:val="26"/>
          <w:rtl w:val="0"/>
        </w:rPr>
        <w:t>Agent settings</w:t>
      </w:r>
    </w:p>
    <w:p w14:paraId="0000019B">
      <w:pPr>
        <w:spacing w:before="240" w:after="240"/>
      </w:pPr>
      <w:r>
        <w:rPr>
          <w:rtl w:val="0"/>
        </w:rPr>
        <w:t>Later you can add:</w:t>
      </w:r>
    </w:p>
    <w:p w14:paraId="0000019C">
      <w:r>
        <w:rPr>
          <w:rtl w:val="0"/>
        </w:rPr>
        <w:t>Tool selection</w:t>
      </w:r>
    </w:p>
    <w:p w14:paraId="0000019D">
      <w:r>
        <w:rPr>
          <w:rtl w:val="0"/>
        </w:rPr>
        <w:t>System instructions</w:t>
      </w:r>
    </w:p>
    <w:p w14:paraId="0000019E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9F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34" w:name="_t0n3t15g8cso" w:colFirst="0" w:colLast="0"/>
      <w:bookmarkEnd w:id="34"/>
      <w:r>
        <w:rPr>
          <w:b/>
          <w:bCs/>
          <w:sz w:val="46"/>
          <w:szCs w:val="46"/>
          <w:rtl w:val="0"/>
        </w:rPr>
        <w:t>15. Your dashboard</w:t>
      </w:r>
    </w:p>
    <w:p w14:paraId="000001A0">
      <w:pPr>
        <w:spacing w:before="240" w:after="240"/>
      </w:pPr>
      <w:r>
        <w:rPr>
          <w:rtl w:val="0"/>
        </w:rPr>
        <w:t>The main dashboard could look like:</w:t>
      </w:r>
    </w:p>
    <w:p w14:paraId="000001A1">
      <w:r>
        <w:rPr>
          <w:rtl w:val="0"/>
        </w:rPr>
        <w:t>╔══════════════════════════════════════════╗</w:t>
      </w:r>
    </w:p>
    <w:p w14:paraId="000001A2">
      <w:r>
        <w:rPr>
          <w:rtl w:val="0"/>
        </w:rPr>
        <w:t xml:space="preserve">║              </w:t>
      </w:r>
      <w:r>
        <w:rPr>
          <w:rtl w:val="0"/>
          <w:lang w:val="en-US"/>
        </w:rPr>
        <w:t>AeroqAI</w:t>
      </w:r>
      <w:r>
        <w:rPr>
          <w:rtl w:val="0"/>
        </w:rPr>
        <w:t xml:space="preserve">                 ║</w:t>
      </w:r>
    </w:p>
    <w:p w14:paraId="000001A3">
      <w:r>
        <w:rPr>
          <w:rtl w:val="0"/>
        </w:rPr>
        <w:t>╠══════════════════════════════════════════╣</w:t>
      </w:r>
    </w:p>
    <w:p w14:paraId="000001A4">
      <w:r>
        <w:rPr>
          <w:rtl w:val="0"/>
        </w:rPr>
        <w:t>║                                          ║</w:t>
      </w:r>
    </w:p>
    <w:p w14:paraId="000001A5">
      <w:r>
        <w:rPr>
          <w:rtl w:val="0"/>
        </w:rPr>
        <w:t>║ Projects: 4        Experiments: 128      ║</w:t>
      </w:r>
    </w:p>
    <w:p w14:paraId="000001A6">
      <w:r>
        <w:rPr>
          <w:rtl w:val="0"/>
        </w:rPr>
        <w:t>║                                          ║</w:t>
      </w:r>
    </w:p>
    <w:p w14:paraId="000001A7">
      <w:r>
        <w:rPr>
          <w:rtl w:val="0"/>
        </w:rPr>
        <w:t>║ Best Quality: 94.2%                      ║</w:t>
      </w:r>
    </w:p>
    <w:p w14:paraId="000001A8">
      <w:r>
        <w:rPr>
          <w:rtl w:val="0"/>
        </w:rPr>
        <w:t>║ Avg Cost: ₹0.011/query                   ║</w:t>
      </w:r>
    </w:p>
    <w:p w14:paraId="000001A9">
      <w:r>
        <w:rPr>
          <w:rtl w:val="0"/>
        </w:rPr>
        <w:t>║ Avg Latency: 1.42 sec                    ║</w:t>
      </w:r>
    </w:p>
    <w:p w14:paraId="000001AA">
      <w:r>
        <w:rPr>
          <w:rtl w:val="0"/>
        </w:rPr>
        <w:t>║                                          ║</w:t>
      </w:r>
    </w:p>
    <w:p w14:paraId="000001AB">
      <w:r>
        <w:rPr>
          <w:rtl w:val="0"/>
        </w:rPr>
        <w:t>║ ──────────────────────────────────────── ║</w:t>
      </w:r>
    </w:p>
    <w:p w14:paraId="000001AC">
      <w:r>
        <w:rPr>
          <w:rtl w:val="0"/>
        </w:rPr>
        <w:t>║                                          ║</w:t>
      </w:r>
    </w:p>
    <w:p w14:paraId="000001AD">
      <w:r>
        <w:rPr>
          <w:rtl w:val="0"/>
        </w:rPr>
        <w:t>║ Recent Experiments                       ║</w:t>
      </w:r>
    </w:p>
    <w:p w14:paraId="000001AE">
      <w:r>
        <w:rPr>
          <w:rtl w:val="0"/>
        </w:rPr>
        <w:t>║                                          ║</w:t>
      </w:r>
    </w:p>
    <w:p w14:paraId="000001AF">
      <w:r>
        <w:rPr>
          <w:rFonts w:ascii="Arial Unicode MS" w:hAnsi="Arial Unicode MS" w:eastAsia="Arial Unicode MS" w:cs="Arial Unicode MS"/>
          <w:rtl w:val="0"/>
        </w:rPr>
        <w:t>║ #128  Model B   94.2%   ✅               ║</w:t>
      </w:r>
    </w:p>
    <w:p w14:paraId="000001B0">
      <w:r>
        <w:rPr>
          <w:rtl w:val="0"/>
        </w:rPr>
        <w:t>║ #127  Model A   91.8%   ⚠               ║</w:t>
      </w:r>
    </w:p>
    <w:p w14:paraId="000001B1">
      <w:r>
        <w:rPr>
          <w:rFonts w:ascii="Arial Unicode MS" w:hAnsi="Arial Unicode MS" w:eastAsia="Arial Unicode MS" w:cs="Arial Unicode MS"/>
          <w:rtl w:val="0"/>
        </w:rPr>
        <w:t>║ #126  Model C   87.4%   ❌               ║</w:t>
      </w:r>
    </w:p>
    <w:p w14:paraId="000001B2">
      <w:r>
        <w:rPr>
          <w:rtl w:val="0"/>
        </w:rPr>
        <w:t>║                                          ║</w:t>
      </w:r>
    </w:p>
    <w:p w14:paraId="000001B3">
      <w:r>
        <w:rPr>
          <w:rtl w:val="0"/>
        </w:rPr>
        <w:t>╚══════════════════════════════════════════╝</w:t>
      </w:r>
    </w:p>
    <w:p w14:paraId="000001B4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B5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35" w:name="_8jkaj0sefi06" w:colFirst="0" w:colLast="0"/>
      <w:bookmarkEnd w:id="35"/>
      <w:r>
        <w:rPr>
          <w:b/>
          <w:bCs/>
          <w:sz w:val="46"/>
          <w:szCs w:val="46"/>
          <w:rtl w:val="0"/>
        </w:rPr>
        <w:t>16. RAG debugger</w:t>
      </w:r>
    </w:p>
    <w:p w14:paraId="000001B6">
      <w:pPr>
        <w:spacing w:before="240" w:after="240"/>
      </w:pPr>
      <w:r>
        <w:rPr>
          <w:rtl w:val="0"/>
        </w:rPr>
        <w:t>This is another feature I would definitely include.</w:t>
      </w:r>
    </w:p>
    <w:p w14:paraId="000001B7">
      <w:pPr>
        <w:spacing w:before="240" w:after="240"/>
      </w:pPr>
      <w:r>
        <w:rPr>
          <w:rtl w:val="0"/>
        </w:rPr>
        <w:t>User asks:</w:t>
      </w:r>
    </w:p>
    <w:p w14:paraId="000001B8">
      <w:pPr>
        <w:spacing w:before="240" w:after="240"/>
        <w:ind w:left="600" w:right="600" w:firstLine="0"/>
      </w:pPr>
      <w:r>
        <w:rPr>
          <w:rtl w:val="0"/>
        </w:rPr>
        <w:t>"What is the company's work-from-home policy?"</w:t>
      </w:r>
    </w:p>
    <w:p w14:paraId="000001B9">
      <w:pPr>
        <w:spacing w:before="240" w:after="240"/>
      </w:pPr>
      <w:r>
        <w:rPr>
          <w:rtl w:val="0"/>
          <w:lang w:val="en-US"/>
        </w:rPr>
        <w:t>AeroqAI</w:t>
      </w:r>
      <w:r>
        <w:rPr>
          <w:rtl w:val="0"/>
        </w:rPr>
        <w:t>shows:</w:t>
      </w:r>
    </w:p>
    <w:p w14:paraId="000001BA">
      <w:r>
        <w:rPr>
          <w:rtl w:val="0"/>
        </w:rPr>
        <w:t>QUESTION</w:t>
      </w:r>
    </w:p>
    <w:p w14:paraId="000001BB">
      <w:r>
        <w:rPr>
          <w:rtl w:val="0"/>
        </w:rPr>
        <w:t xml:space="preserve">   │</w:t>
      </w:r>
    </w:p>
    <w:p w14:paraId="000001BC">
      <w:r>
        <w:rPr>
          <w:rtl w:val="0"/>
        </w:rPr>
        <w:t xml:space="preserve">   ▼</w:t>
      </w:r>
    </w:p>
    <w:p w14:paraId="000001BD">
      <w:r>
        <w:rPr>
          <w:rtl w:val="0"/>
        </w:rPr>
        <w:t>Retriever</w:t>
      </w:r>
    </w:p>
    <w:p w14:paraId="000001BE">
      <w:r>
        <w:rPr>
          <w:rtl w:val="0"/>
        </w:rPr>
        <w:t xml:space="preserve">   │</w:t>
      </w:r>
    </w:p>
    <w:p w14:paraId="000001BF">
      <w:r>
        <w:rPr>
          <w:rtl w:val="0"/>
        </w:rPr>
        <w:t xml:space="preserve">   ├── Chunk 1   Score: 0.92</w:t>
      </w:r>
    </w:p>
    <w:p w14:paraId="000001C0">
      <w:r>
        <w:rPr>
          <w:rtl w:val="0"/>
        </w:rPr>
        <w:t xml:space="preserve">   ├── Chunk 2   Score: 0.88</w:t>
      </w:r>
    </w:p>
    <w:p w14:paraId="000001C1">
      <w:r>
        <w:rPr>
          <w:rtl w:val="0"/>
        </w:rPr>
        <w:t xml:space="preserve">   ├── Chunk 3   Score: 0.71</w:t>
      </w:r>
    </w:p>
    <w:p w14:paraId="000001C2">
      <w:r>
        <w:rPr>
          <w:rtl w:val="0"/>
        </w:rPr>
        <w:t xml:space="preserve">   └── Chunk 4   Score: 0.62</w:t>
      </w:r>
    </w:p>
    <w:p w14:paraId="000001C3">
      <w:r>
        <w:rPr>
          <w:rtl w:val="0"/>
        </w:rPr>
        <w:t xml:space="preserve">   │</w:t>
      </w:r>
    </w:p>
    <w:p w14:paraId="000001C4">
      <w:r>
        <w:rPr>
          <w:rtl w:val="0"/>
        </w:rPr>
        <w:t xml:space="preserve">   ▼</w:t>
      </w:r>
    </w:p>
    <w:p w14:paraId="000001C5">
      <w:r>
        <w:rPr>
          <w:rtl w:val="0"/>
        </w:rPr>
        <w:t>Reranker</w:t>
      </w:r>
    </w:p>
    <w:p w14:paraId="000001C6">
      <w:r>
        <w:rPr>
          <w:rtl w:val="0"/>
        </w:rPr>
        <w:t xml:space="preserve">   │</w:t>
      </w:r>
    </w:p>
    <w:p w14:paraId="000001C7">
      <w:r>
        <w:rPr>
          <w:rtl w:val="0"/>
        </w:rPr>
        <w:t xml:space="preserve">   ├── Chunk 2</w:t>
      </w:r>
    </w:p>
    <w:p w14:paraId="000001C8">
      <w:r>
        <w:rPr>
          <w:rtl w:val="0"/>
        </w:rPr>
        <w:t xml:space="preserve">   ├── Chunk 1</w:t>
      </w:r>
    </w:p>
    <w:p w14:paraId="000001C9">
      <w:r>
        <w:rPr>
          <w:rtl w:val="0"/>
        </w:rPr>
        <w:t xml:space="preserve">   └── Chunk 3</w:t>
      </w:r>
    </w:p>
    <w:p w14:paraId="000001CA">
      <w:r>
        <w:rPr>
          <w:rtl w:val="0"/>
        </w:rPr>
        <w:t xml:space="preserve">   │</w:t>
      </w:r>
    </w:p>
    <w:p w14:paraId="000001CB">
      <w:r>
        <w:rPr>
          <w:rtl w:val="0"/>
        </w:rPr>
        <w:t xml:space="preserve">   ▼</w:t>
      </w:r>
    </w:p>
    <w:p w14:paraId="000001CC">
      <w:r>
        <w:rPr>
          <w:rtl w:val="0"/>
        </w:rPr>
        <w:t>LLM</w:t>
      </w:r>
    </w:p>
    <w:p w14:paraId="000001CD">
      <w:r>
        <w:rPr>
          <w:rtl w:val="0"/>
        </w:rPr>
        <w:t xml:space="preserve">   │</w:t>
      </w:r>
    </w:p>
    <w:p w14:paraId="000001CE">
      <w:r>
        <w:rPr>
          <w:rtl w:val="0"/>
        </w:rPr>
        <w:t xml:space="preserve">   ▼</w:t>
      </w:r>
    </w:p>
    <w:p w14:paraId="000001CF">
      <w:r>
        <w:rPr>
          <w:rtl w:val="0"/>
        </w:rPr>
        <w:t>FINAL ANSWER</w:t>
      </w:r>
    </w:p>
    <w:p w14:paraId="000001D0">
      <w:pPr>
        <w:spacing w:before="240" w:after="240"/>
      </w:pPr>
      <w:r>
        <w:rPr>
          <w:rtl w:val="0"/>
        </w:rPr>
        <w:t>Then the user can see:</w:t>
      </w:r>
    </w:p>
    <w:p w14:paraId="000001D1">
      <w:pPr>
        <w:spacing w:before="240" w:after="240"/>
        <w:rPr>
          <w:b/>
          <w:bCs/>
        </w:rPr>
      </w:pPr>
      <w:r>
        <w:rPr>
          <w:b/>
          <w:bCs/>
          <w:rtl w:val="0"/>
        </w:rPr>
        <w:t>Why did the AI give this answer?</w:t>
      </w:r>
    </w:p>
    <w:p w14:paraId="000001D2">
      <w:pPr>
        <w:spacing w:before="240" w:after="240"/>
      </w:pPr>
      <w:r>
        <w:rPr>
          <w:rtl w:val="0"/>
        </w:rPr>
        <w:t xml:space="preserve">That's your </w:t>
      </w:r>
      <w:r>
        <w:rPr>
          <w:b/>
          <w:bCs/>
          <w:rtl w:val="0"/>
        </w:rPr>
        <w:t>interactive debugger</w:t>
      </w:r>
      <w:r>
        <w:rPr>
          <w:rtl w:val="0"/>
        </w:rPr>
        <w:t>.</w:t>
      </w:r>
    </w:p>
    <w:p w14:paraId="000001D3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D4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36" w:name="_d5twy6hgzvoc" w:colFirst="0" w:colLast="0"/>
      <w:bookmarkEnd w:id="36"/>
      <w:r>
        <w:rPr>
          <w:b/>
          <w:bCs/>
          <w:sz w:val="46"/>
          <w:szCs w:val="46"/>
          <w:rtl w:val="0"/>
        </w:rPr>
        <w:t>17. Show where the problem happened</w:t>
      </w:r>
    </w:p>
    <w:p w14:paraId="000001D5">
      <w:pPr>
        <w:spacing w:before="240" w:after="240"/>
      </w:pPr>
      <w:r>
        <w:rPr>
          <w:rtl w:val="0"/>
        </w:rPr>
        <w:t>Suppose the answer is wrong.</w:t>
      </w:r>
    </w:p>
    <w:p w14:paraId="000001D6">
      <w:pPr>
        <w:spacing w:before="240" w:after="240"/>
      </w:pPr>
      <w:r>
        <w:rPr>
          <w:rtl w:val="0"/>
          <w:lang w:val="en-US"/>
        </w:rPr>
        <w:t>AeroqAI</w:t>
      </w:r>
      <w:r>
        <w:rPr>
          <w:rtl w:val="0"/>
        </w:rPr>
        <w:t>should say:</w:t>
      </w:r>
    </w:p>
    <w:p w14:paraId="000001D7">
      <w:r>
        <w:rPr>
          <w:rFonts w:ascii="Arial Unicode MS" w:hAnsi="Arial Unicode MS" w:eastAsia="Arial Unicode MS" w:cs="Arial Unicode MS"/>
          <w:rtl w:val="0"/>
        </w:rPr>
        <w:t>❌ Answer is incorrect</w:t>
      </w:r>
    </w:p>
    <w:p w14:paraId="000001D8"/>
    <w:p w14:paraId="000001D9">
      <w:r>
        <w:rPr>
          <w:rtl w:val="0"/>
        </w:rPr>
        <w:t>Possible reason:</w:t>
      </w:r>
    </w:p>
    <w:p w14:paraId="000001DA"/>
    <w:p w14:paraId="000001DB">
      <w:r>
        <w:rPr>
          <w:rtl w:val="0"/>
        </w:rPr>
        <w:t>Retriever problem</w:t>
      </w:r>
    </w:p>
    <w:p w14:paraId="000001DC"/>
    <w:p w14:paraId="000001DD">
      <w:r>
        <w:rPr>
          <w:rtl w:val="0"/>
        </w:rPr>
        <w:t>Relevant document:</w:t>
      </w:r>
    </w:p>
    <w:p w14:paraId="000001DE">
      <w:r>
        <w:rPr>
          <w:rtl w:val="0"/>
        </w:rPr>
        <w:t>Score = 0.42</w:t>
      </w:r>
    </w:p>
    <w:p w14:paraId="000001DF"/>
    <w:p w14:paraId="000001E0">
      <w:r>
        <w:rPr>
          <w:rtl w:val="0"/>
        </w:rPr>
        <w:t>Expected relevant document:</w:t>
      </w:r>
    </w:p>
    <w:p w14:paraId="000001E1">
      <w:r>
        <w:rPr>
          <w:rtl w:val="0"/>
        </w:rPr>
        <w:t>Score = 0.91</w:t>
      </w:r>
    </w:p>
    <w:p w14:paraId="000001E2"/>
    <w:p w14:paraId="000001E3">
      <w:r>
        <w:rPr>
          <w:rtl w:val="0"/>
        </w:rPr>
        <w:t>The correct document was retrieved,</w:t>
      </w:r>
    </w:p>
    <w:p w14:paraId="000001E4">
      <w:r>
        <w:rPr>
          <w:rtl w:val="0"/>
        </w:rPr>
        <w:t>but ranked too low.</w:t>
      </w:r>
    </w:p>
    <w:p w14:paraId="000001E5">
      <w:pPr>
        <w:spacing w:before="240" w:after="240"/>
      </w:pPr>
      <w:r>
        <w:rPr>
          <w:rtl w:val="0"/>
        </w:rPr>
        <w:t>Or:</w:t>
      </w:r>
    </w:p>
    <w:p w14:paraId="000001E6">
      <w:r>
        <w:rPr>
          <w:rtl w:val="0"/>
        </w:rPr>
        <w:t>⚠ Retrieval looks correct.</w:t>
      </w:r>
    </w:p>
    <w:p w14:paraId="000001E7"/>
    <w:p w14:paraId="000001E8">
      <w:r>
        <w:rPr>
          <w:rtl w:val="0"/>
        </w:rPr>
        <w:t>Possible problem:</w:t>
      </w:r>
    </w:p>
    <w:p w14:paraId="000001E9">
      <w:r>
        <w:rPr>
          <w:rtl w:val="0"/>
        </w:rPr>
        <w:t>Prompt caused the model to ignore</w:t>
      </w:r>
    </w:p>
    <w:p w14:paraId="000001EA">
      <w:r>
        <w:rPr>
          <w:rtl w:val="0"/>
        </w:rPr>
        <w:t>the retrieved information.</w:t>
      </w:r>
    </w:p>
    <w:p w14:paraId="000001EB">
      <w:pPr>
        <w:spacing w:before="240" w:after="240"/>
      </w:pPr>
      <w:r>
        <w:rPr>
          <w:rtl w:val="0"/>
        </w:rPr>
        <w:t>This makes the project much more useful than simply saying:</w:t>
      </w:r>
    </w:p>
    <w:p w14:paraId="000001EC">
      <w:pPr>
        <w:spacing w:before="240" w:after="240"/>
        <w:ind w:left="600" w:right="600" w:firstLine="0"/>
      </w:pPr>
      <w:r>
        <w:rPr>
          <w:rtl w:val="0"/>
        </w:rPr>
        <w:t>"Your answer scored 60%."</w:t>
      </w:r>
    </w:p>
    <w:p w14:paraId="000001ED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EE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37" w:name="_kltwq996my87" w:colFirst="0" w:colLast="0"/>
      <w:bookmarkEnd w:id="37"/>
      <w:r>
        <w:rPr>
          <w:b/>
          <w:bCs/>
          <w:sz w:val="46"/>
          <w:szCs w:val="46"/>
          <w:rtl w:val="0"/>
        </w:rPr>
        <w:t>18. Experiment comparison</w:t>
      </w:r>
    </w:p>
    <w:p w14:paraId="000001EF">
      <w:pPr>
        <w:spacing w:before="240" w:after="240"/>
      </w:pPr>
      <w:r>
        <w:rPr>
          <w:rtl w:val="0"/>
        </w:rPr>
        <w:t>You should have a page like:</w:t>
      </w:r>
    </w:p>
    <w:p w14:paraId="000001F0">
      <w:r>
        <w:rPr>
          <w:rtl w:val="0"/>
        </w:rPr>
        <w:t xml:space="preserve">               Experiment Comparison</w:t>
      </w:r>
    </w:p>
    <w:p w14:paraId="000001F1"/>
    <w:p w14:paraId="000001F2">
      <w:r>
        <w:rPr>
          <w:rtl w:val="0"/>
        </w:rPr>
        <w:t xml:space="preserve">                 V1        V2        V3</w:t>
      </w:r>
    </w:p>
    <w:p w14:paraId="000001F3">
      <w:r>
        <w:rPr>
          <w:rtl w:val="0"/>
        </w:rPr>
        <w:t>--------------------------------------------</w:t>
      </w:r>
    </w:p>
    <w:p w14:paraId="000001F4">
      <w:r>
        <w:rPr>
          <w:rtl w:val="0"/>
        </w:rPr>
        <w:t>Model            A         B         B</w:t>
      </w:r>
    </w:p>
    <w:p w14:paraId="000001F5">
      <w:r>
        <w:rPr>
          <w:rtl w:val="0"/>
        </w:rPr>
        <w:t>Chunk Size       500       1000      1000</w:t>
      </w:r>
    </w:p>
    <w:p w14:paraId="000001F6">
      <w:r>
        <w:rPr>
          <w:rtl w:val="0"/>
        </w:rPr>
        <w:t>Top-K            5         5         10</w:t>
      </w:r>
    </w:p>
    <w:p w14:paraId="000001F7">
      <w:r>
        <w:rPr>
          <w:rtl w:val="0"/>
        </w:rPr>
        <w:t>Reranker         No        Yes       Yes</w:t>
      </w:r>
    </w:p>
    <w:p w14:paraId="000001F8"/>
    <w:p w14:paraId="000001F9">
      <w:r>
        <w:rPr>
          <w:rtl w:val="0"/>
        </w:rPr>
        <w:t>Quality          86%       91%       94%</w:t>
      </w:r>
    </w:p>
    <w:p w14:paraId="000001FA">
      <w:r>
        <w:rPr>
          <w:rtl w:val="0"/>
        </w:rPr>
        <w:t>Faithfulness     89%       93%       95%</w:t>
      </w:r>
    </w:p>
    <w:p w14:paraId="000001FB">
      <w:r>
        <w:rPr>
          <w:rtl w:val="0"/>
        </w:rPr>
        <w:t>Latency          1.7s      1.9s      2.2s</w:t>
      </w:r>
    </w:p>
    <w:p w14:paraId="000001FC">
      <w:r>
        <w:rPr>
          <w:rtl w:val="0"/>
        </w:rPr>
        <w:t>Cost             ₹.010     ₹.013     ₹.015</w:t>
      </w:r>
    </w:p>
    <w:p w14:paraId="000001FD"/>
    <w:p w14:paraId="000001FE">
      <w:r>
        <w:rPr>
          <w:rtl w:val="0"/>
        </w:rPr>
        <w:t>Overall           72        81        87</w:t>
      </w:r>
    </w:p>
    <w:p w14:paraId="000001FF">
      <w:pPr>
        <w:spacing w:before="240" w:after="240"/>
      </w:pPr>
      <w:r>
        <w:rPr>
          <w:rtl w:val="0"/>
        </w:rPr>
        <w:t>Then:</w:t>
      </w:r>
    </w:p>
    <w:p w14:paraId="00000200">
      <w:pPr>
        <w:spacing w:before="240" w:after="240"/>
        <w:ind w:left="600" w:right="600" w:firstLine="0"/>
        <w:rPr>
          <w:b/>
          <w:bCs/>
        </w:rPr>
      </w:pPr>
      <w:r>
        <w:rPr>
          <w:b/>
          <w:bCs/>
          <w:rtl w:val="0"/>
        </w:rPr>
        <w:t>V3 is currently the best configuration.</w:t>
      </w:r>
    </w:p>
    <w:p w14:paraId="00000201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02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" w:name="_mqizjxt5sxpt" w:colFirst="0" w:colLast="0"/>
      <w:bookmarkEnd w:id="38"/>
      <w:r>
        <w:rPr>
          <w:b/>
          <w:bCs/>
          <w:sz w:val="46"/>
          <w:szCs w:val="46"/>
          <w:rtl w:val="0"/>
        </w:rPr>
        <w:t>19. Technology architecture</w:t>
      </w:r>
    </w:p>
    <w:p w14:paraId="00000203">
      <w:pPr>
        <w:spacing w:before="240" w:after="240"/>
      </w:pPr>
      <w:r>
        <w:rPr>
          <w:rtl w:val="0"/>
        </w:rPr>
        <w:t xml:space="preserve">For </w:t>
      </w:r>
      <w:r>
        <w:rPr>
          <w:b/>
          <w:bCs/>
          <w:rtl w:val="0"/>
        </w:rPr>
        <w:t>your background</w:t>
      </w:r>
      <w:r>
        <w:rPr>
          <w:rtl w:val="0"/>
        </w:rPr>
        <w:t>, I'd use:</w:t>
      </w:r>
    </w:p>
    <w:p w14:paraId="00000204">
      <w:r>
        <w:rPr>
          <w:rtl w:val="0"/>
        </w:rPr>
        <w:t>Frontend</w:t>
      </w:r>
    </w:p>
    <w:p w14:paraId="00000205">
      <w:r>
        <w:rPr>
          <w:rtl w:val="0"/>
        </w:rPr>
        <w:t>Next.js + TypeScript</w:t>
      </w:r>
    </w:p>
    <w:p w14:paraId="00000206"/>
    <w:p w14:paraId="00000207">
      <w:r>
        <w:rPr>
          <w:rtl w:val="0"/>
        </w:rPr>
        <w:t>Backend</w:t>
      </w:r>
    </w:p>
    <w:p w14:paraId="00000208">
      <w:r>
        <w:rPr>
          <w:rtl w:val="0"/>
        </w:rPr>
        <w:t>Java 21 + Spring Boot</w:t>
      </w:r>
    </w:p>
    <w:p w14:paraId="00000209"/>
    <w:p w14:paraId="0000020A">
      <w:r>
        <w:rPr>
          <w:rtl w:val="0"/>
        </w:rPr>
        <w:t>Database</w:t>
      </w:r>
    </w:p>
    <w:p w14:paraId="0000020B">
      <w:r>
        <w:rPr>
          <w:rtl w:val="0"/>
        </w:rPr>
        <w:t>PostgreSQL</w:t>
      </w:r>
    </w:p>
    <w:p w14:paraId="0000020C"/>
    <w:p w14:paraId="0000020D">
      <w:r>
        <w:rPr>
          <w:rtl w:val="0"/>
        </w:rPr>
        <w:t>Cache</w:t>
      </w:r>
    </w:p>
    <w:p w14:paraId="0000020E">
      <w:r>
        <w:rPr>
          <w:rtl w:val="0"/>
        </w:rPr>
        <w:t>Redis</w:t>
      </w:r>
    </w:p>
    <w:p w14:paraId="0000020F"/>
    <w:p w14:paraId="00000210">
      <w:r>
        <w:rPr>
          <w:rtl w:val="0"/>
        </w:rPr>
        <w:t>Queue</w:t>
      </w:r>
    </w:p>
    <w:p w14:paraId="00000211">
      <w:r>
        <w:rPr>
          <w:rtl w:val="0"/>
        </w:rPr>
        <w:t>RabbitMQ</w:t>
      </w:r>
    </w:p>
    <w:p w14:paraId="00000212"/>
    <w:p w14:paraId="00000213">
      <w:r>
        <w:rPr>
          <w:rtl w:val="0"/>
        </w:rPr>
        <w:t>AI/Evaluation</w:t>
      </w:r>
    </w:p>
    <w:p w14:paraId="00000214">
      <w:r>
        <w:rPr>
          <w:rtl w:val="0"/>
        </w:rPr>
        <w:t>Python + FastAPI</w:t>
      </w:r>
    </w:p>
    <w:p w14:paraId="00000215"/>
    <w:p w14:paraId="00000216">
      <w:r>
        <w:rPr>
          <w:rtl w:val="0"/>
        </w:rPr>
        <w:t>Vector DB</w:t>
      </w:r>
    </w:p>
    <w:p w14:paraId="00000217">
      <w:r>
        <w:rPr>
          <w:rtl w:val="0"/>
        </w:rPr>
        <w:t>pgvector</w:t>
      </w:r>
    </w:p>
    <w:p w14:paraId="00000218"/>
    <w:p w14:paraId="00000219">
      <w:r>
        <w:rPr>
          <w:rtl w:val="0"/>
        </w:rPr>
        <w:t>LLM</w:t>
      </w:r>
    </w:p>
    <w:p w14:paraId="0000021A">
      <w:r>
        <w:rPr>
          <w:rtl w:val="0"/>
        </w:rPr>
        <w:t>OpenAI-compatible API</w:t>
      </w:r>
    </w:p>
    <w:p w14:paraId="0000021B">
      <w:r>
        <w:rPr>
          <w:rtl w:val="0"/>
        </w:rPr>
        <w:t>+</w:t>
      </w:r>
    </w:p>
    <w:p w14:paraId="0000021C">
      <w:r>
        <w:rPr>
          <w:rtl w:val="0"/>
        </w:rPr>
        <w:t>local models later</w:t>
      </w:r>
    </w:p>
    <w:p w14:paraId="0000021D"/>
    <w:p w14:paraId="0000021E">
      <w:r>
        <w:rPr>
          <w:rtl w:val="0"/>
        </w:rPr>
        <w:t>Containers</w:t>
      </w:r>
    </w:p>
    <w:p w14:paraId="0000021F">
      <w:r>
        <w:rPr>
          <w:rtl w:val="0"/>
        </w:rPr>
        <w:t>Docker</w:t>
      </w:r>
    </w:p>
    <w:p w14:paraId="00000220"/>
    <w:p w14:paraId="00000221">
      <w:r>
        <w:rPr>
          <w:rtl w:val="0"/>
        </w:rPr>
        <w:t>CI/CD</w:t>
      </w:r>
    </w:p>
    <w:p w14:paraId="00000222">
      <w:r>
        <w:rPr>
          <w:rtl w:val="0"/>
        </w:rPr>
        <w:t>GitHub Actions</w:t>
      </w:r>
    </w:p>
    <w:p w14:paraId="00000223"/>
    <w:p w14:paraId="00000224">
      <w:r>
        <w:rPr>
          <w:rtl w:val="0"/>
        </w:rPr>
        <w:t>Monitoring</w:t>
      </w:r>
    </w:p>
    <w:p w14:paraId="00000225">
      <w:r>
        <w:rPr>
          <w:rtl w:val="0"/>
        </w:rPr>
        <w:t>OpenTelemetry</w:t>
      </w:r>
    </w:p>
    <w:p w14:paraId="00000226">
      <w:pPr>
        <w:spacing w:before="240" w:after="240"/>
      </w:pPr>
      <w:r>
        <w:rPr>
          <w:rtl w:val="0"/>
        </w:rPr>
        <w:t>Why two backends?</w:t>
      </w:r>
    </w:p>
    <w:p w14:paraId="0000022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tivlhg9gtjfa" w:colFirst="0" w:colLast="0"/>
      <w:bookmarkEnd w:id="39"/>
      <w:r>
        <w:rPr>
          <w:b/>
          <w:bCs/>
          <w:color w:val="000000"/>
          <w:sz w:val="26"/>
          <w:szCs w:val="26"/>
          <w:rtl w:val="0"/>
        </w:rPr>
        <w:t>Java/Spring Boot</w:t>
      </w:r>
    </w:p>
    <w:p w14:paraId="00000228">
      <w:pPr>
        <w:spacing w:before="240" w:after="240"/>
      </w:pPr>
      <w:r>
        <w:rPr>
          <w:rtl w:val="0"/>
        </w:rPr>
        <w:t>Handles:</w:t>
      </w:r>
    </w:p>
    <w:p w14:paraId="00000229">
      <w:r>
        <w:rPr>
          <w:rtl w:val="0"/>
        </w:rPr>
        <w:t>Users</w:t>
      </w:r>
    </w:p>
    <w:p w14:paraId="0000022A">
      <w:r>
        <w:rPr>
          <w:rtl w:val="0"/>
        </w:rPr>
        <w:t>Projects</w:t>
      </w:r>
    </w:p>
    <w:p w14:paraId="0000022B">
      <w:r>
        <w:rPr>
          <w:rtl w:val="0"/>
        </w:rPr>
        <w:t>Experiments</w:t>
      </w:r>
    </w:p>
    <w:p w14:paraId="0000022C">
      <w:r>
        <w:rPr>
          <w:rtl w:val="0"/>
        </w:rPr>
        <w:t>Authentication</w:t>
      </w:r>
    </w:p>
    <w:p w14:paraId="0000022D">
      <w:r>
        <w:rPr>
          <w:rtl w:val="0"/>
        </w:rPr>
        <w:t>APIs</w:t>
      </w:r>
    </w:p>
    <w:p w14:paraId="0000022E">
      <w:r>
        <w:rPr>
          <w:rtl w:val="0"/>
        </w:rPr>
        <w:t>Database</w:t>
      </w:r>
    </w:p>
    <w:p w14:paraId="0000022F">
      <w:r>
        <w:rPr>
          <w:rtl w:val="0"/>
        </w:rPr>
        <w:t>Queues</w:t>
      </w:r>
    </w:p>
    <w:p w14:paraId="00000230">
      <w:r>
        <w:rPr>
          <w:rtl w:val="0"/>
        </w:rPr>
        <w:t>Policies</w:t>
      </w:r>
    </w:p>
    <w:p w14:paraId="00000231">
      <w:r>
        <w:rPr>
          <w:rtl w:val="0"/>
        </w:rPr>
        <w:t>CI/CD</w:t>
      </w:r>
    </w:p>
    <w:p w14:paraId="0000023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33q7w4f5ftwf" w:colFirst="0" w:colLast="0"/>
      <w:bookmarkEnd w:id="40"/>
      <w:r>
        <w:rPr>
          <w:b/>
          <w:bCs/>
          <w:color w:val="000000"/>
          <w:sz w:val="26"/>
          <w:szCs w:val="26"/>
          <w:rtl w:val="0"/>
        </w:rPr>
        <w:t>Python</w:t>
      </w:r>
    </w:p>
    <w:p w14:paraId="00000233">
      <w:pPr>
        <w:spacing w:before="240" w:after="240"/>
      </w:pPr>
      <w:r>
        <w:rPr>
          <w:rtl w:val="0"/>
        </w:rPr>
        <w:t>Handles:</w:t>
      </w:r>
    </w:p>
    <w:p w14:paraId="00000234">
      <w:r>
        <w:rPr>
          <w:rtl w:val="0"/>
        </w:rPr>
        <w:t>LLM evaluation</w:t>
      </w:r>
    </w:p>
    <w:p w14:paraId="00000235">
      <w:r>
        <w:rPr>
          <w:rtl w:val="0"/>
        </w:rPr>
        <w:t>Embeddings</w:t>
      </w:r>
    </w:p>
    <w:p w14:paraId="00000236">
      <w:r>
        <w:rPr>
          <w:rtl w:val="0"/>
        </w:rPr>
        <w:t>RAG</w:t>
      </w:r>
    </w:p>
    <w:p w14:paraId="00000237">
      <w:r>
        <w:rPr>
          <w:rtl w:val="0"/>
        </w:rPr>
        <w:t>ML calculations</w:t>
      </w:r>
    </w:p>
    <w:p w14:paraId="00000238">
      <w:r>
        <w:rPr>
          <w:rtl w:val="0"/>
        </w:rPr>
        <w:t>LLM-as-judge</w:t>
      </w:r>
    </w:p>
    <w:p w14:paraId="00000239">
      <w:pPr>
        <w:spacing w:before="240" w:after="240"/>
      </w:pPr>
      <w:r>
        <w:rPr>
          <w:rtl w:val="0"/>
        </w:rPr>
        <w:t xml:space="preserve">This is actually very good for your resume because you demonstrate </w:t>
      </w:r>
      <w:r>
        <w:rPr>
          <w:b/>
          <w:bCs/>
          <w:rtl w:val="0"/>
        </w:rPr>
        <w:t>both production backend engineering and AI/ML engineering</w:t>
      </w:r>
      <w:r>
        <w:rPr>
          <w:rtl w:val="0"/>
        </w:rPr>
        <w:t>.</w:t>
      </w:r>
    </w:p>
    <w:p w14:paraId="0000023A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3B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41" w:name="_9nm43yumu283" w:colFirst="0" w:colLast="0"/>
      <w:bookmarkEnd w:id="41"/>
      <w:r>
        <w:rPr>
          <w:b/>
          <w:bCs/>
          <w:sz w:val="46"/>
          <w:szCs w:val="46"/>
          <w:rtl w:val="0"/>
        </w:rPr>
        <w:t>20. Simple architecture</w:t>
      </w:r>
    </w:p>
    <w:p w14:paraId="0000023C">
      <w:r>
        <w:rPr>
          <w:rtl w:val="0"/>
        </w:rPr>
        <w:t xml:space="preserve">                   Next.js</w:t>
      </w:r>
    </w:p>
    <w:p w14:paraId="0000023D">
      <w:r>
        <w:rPr>
          <w:rtl w:val="0"/>
        </w:rPr>
        <w:t xml:space="preserve">                       │</w:t>
      </w:r>
    </w:p>
    <w:p w14:paraId="0000023E">
      <w:r>
        <w:rPr>
          <w:rtl w:val="0"/>
        </w:rPr>
        <w:t xml:space="preserve">                       ▼</w:t>
      </w:r>
    </w:p>
    <w:p w14:paraId="0000023F">
      <w:r>
        <w:rPr>
          <w:rtl w:val="0"/>
        </w:rPr>
        <w:t xml:space="preserve">                Spring Boot API</w:t>
      </w:r>
    </w:p>
    <w:p w14:paraId="00000240">
      <w:r>
        <w:rPr>
          <w:rtl w:val="0"/>
        </w:rPr>
        <w:t xml:space="preserve">                       │</w:t>
      </w:r>
    </w:p>
    <w:p w14:paraId="00000241">
      <w:r>
        <w:rPr>
          <w:rtl w:val="0"/>
        </w:rPr>
        <w:t xml:space="preserve">        ┌──────────────┼───────────────┐</w:t>
      </w:r>
    </w:p>
    <w:p w14:paraId="00000242">
      <w:r>
        <w:rPr>
          <w:rtl w:val="0"/>
        </w:rPr>
        <w:t xml:space="preserve">        ▼              ▼               ▼</w:t>
      </w:r>
    </w:p>
    <w:p w14:paraId="00000243">
      <w:r>
        <w:rPr>
          <w:rtl w:val="0"/>
        </w:rPr>
        <w:t xml:space="preserve">   PostgreSQL        Redis          RabbitMQ</w:t>
      </w:r>
    </w:p>
    <w:p w14:paraId="00000244">
      <w:r>
        <w:rPr>
          <w:rtl w:val="0"/>
        </w:rPr>
        <w:t xml:space="preserve">                                        │</w:t>
      </w:r>
    </w:p>
    <w:p w14:paraId="00000245">
      <w:r>
        <w:rPr>
          <w:rtl w:val="0"/>
        </w:rPr>
        <w:t xml:space="preserve">                         ┌──────────────┼──────────────┐</w:t>
      </w:r>
    </w:p>
    <w:p w14:paraId="00000246">
      <w:r>
        <w:rPr>
          <w:rtl w:val="0"/>
        </w:rPr>
        <w:t xml:space="preserve">                         ▼              ▼              ▼</w:t>
      </w:r>
    </w:p>
    <w:p w14:paraId="00000247">
      <w:r>
        <w:rPr>
          <w:rtl w:val="0"/>
        </w:rPr>
        <w:t xml:space="preserve">                    RAG Worker     Eval Worker    Experiment Worker</w:t>
      </w:r>
    </w:p>
    <w:p w14:paraId="00000248">
      <w:r>
        <w:rPr>
          <w:rtl w:val="0"/>
        </w:rPr>
        <w:t xml:space="preserve">                         │              │              │</w:t>
      </w:r>
    </w:p>
    <w:p w14:paraId="00000249">
      <w:r>
        <w:rPr>
          <w:rtl w:val="0"/>
        </w:rPr>
        <w:t xml:space="preserve">                         └──────────────┼──────────────┘</w:t>
      </w:r>
    </w:p>
    <w:p w14:paraId="0000024A">
      <w:r>
        <w:rPr>
          <w:rtl w:val="0"/>
        </w:rPr>
        <w:t xml:space="preserve">                                        ▼</w:t>
      </w:r>
    </w:p>
    <w:p w14:paraId="0000024B">
      <w:r>
        <w:rPr>
          <w:rtl w:val="0"/>
        </w:rPr>
        <w:t xml:space="preserve">                                  Python Services</w:t>
      </w:r>
    </w:p>
    <w:p w14:paraId="0000024C">
      <w:r>
        <w:rPr>
          <w:rtl w:val="0"/>
        </w:rPr>
        <w:t xml:space="preserve">                                        │</w:t>
      </w:r>
    </w:p>
    <w:p w14:paraId="0000024D">
      <w:r>
        <w:rPr>
          <w:rtl w:val="0"/>
        </w:rPr>
        <w:t xml:space="preserve">                    ┌───────────────────┼──────────────────┐</w:t>
      </w:r>
    </w:p>
    <w:p w14:paraId="0000024E">
      <w:r>
        <w:rPr>
          <w:rtl w:val="0"/>
        </w:rPr>
        <w:t xml:space="preserve">                    ▼                   ▼                  ▼</w:t>
      </w:r>
    </w:p>
    <w:p w14:paraId="0000024F">
      <w:r>
        <w:rPr>
          <w:rtl w:val="0"/>
        </w:rPr>
        <w:t xml:space="preserve">                 LLM API            Embedding          Vector DB</w:t>
      </w:r>
    </w:p>
    <w:p w14:paraId="00000250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5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42" w:name="_i8uhg1wdnm2e" w:colFirst="0" w:colLast="0"/>
      <w:bookmarkEnd w:id="42"/>
      <w:r>
        <w:rPr>
          <w:b/>
          <w:bCs/>
          <w:sz w:val="46"/>
          <w:szCs w:val="46"/>
          <w:rtl w:val="0"/>
        </w:rPr>
        <w:t>21. What should NOT be included initially</w:t>
      </w:r>
    </w:p>
    <w:p w14:paraId="00000252">
      <w:pPr>
        <w:spacing w:before="240" w:after="240"/>
      </w:pPr>
      <w:r>
        <w:rPr>
          <w:rtl w:val="0"/>
        </w:rPr>
        <w:t>This is very important.</w:t>
      </w:r>
    </w:p>
    <w:p w14:paraId="00000253">
      <w:pPr>
        <w:spacing w:before="240" w:after="240"/>
      </w:pPr>
      <w:r>
        <w:rPr>
          <w:rtl w:val="0"/>
        </w:rPr>
        <w:t>Don't try to build:</w:t>
      </w:r>
    </w:p>
    <w:p w14:paraId="00000254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❌ Your own LLM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❌ Your own vector database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❌ Your own GPU infrastructure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❌ 20 different LLM providers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❌ Every RAG framework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❌ Every evaluation metric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❌ Full agent platform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❌ Billing system initially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❌ Enterprise SSO initially</w:t>
      </w:r>
    </w:p>
    <w:p w14:paraId="00000255">
      <w:pPr>
        <w:spacing w:before="240" w:after="240"/>
      </w:pPr>
      <w:r>
        <w:rPr>
          <w:rtl w:val="0"/>
        </w:rPr>
        <w:t xml:space="preserve">You need a </w:t>
      </w:r>
      <w:r>
        <w:rPr>
          <w:b/>
          <w:bCs/>
          <w:rtl w:val="0"/>
        </w:rPr>
        <w:t>working major project</w:t>
      </w:r>
      <w:r>
        <w:rPr>
          <w:rtl w:val="0"/>
        </w:rPr>
        <w:t>, not a startup with 500 features.</w:t>
      </w:r>
    </w:p>
    <w:p w14:paraId="00000256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57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43" w:name="_x1fue8ituasx" w:colFirst="0" w:colLast="0"/>
      <w:bookmarkEnd w:id="43"/>
      <w:r>
        <w:rPr>
          <w:b/>
          <w:bCs/>
          <w:sz w:val="46"/>
          <w:szCs w:val="46"/>
          <w:rtl w:val="0"/>
        </w:rPr>
        <w:t>22. Phase-wise development</w:t>
      </w:r>
    </w:p>
    <w:p w14:paraId="0000025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lvry16iqidw3" w:colFirst="0" w:colLast="0"/>
      <w:bookmarkEnd w:id="44"/>
      <w:r>
        <w:rPr>
          <w:b/>
          <w:bCs/>
          <w:sz w:val="34"/>
          <w:szCs w:val="34"/>
          <w:rtl w:val="0"/>
        </w:rPr>
        <w:t>Phase 1 — Basic platform</w:t>
      </w:r>
    </w:p>
    <w:p w14:paraId="00000259">
      <w:pPr>
        <w:spacing w:before="240" w:after="240"/>
      </w:pPr>
      <w:r>
        <w:rPr>
          <w:rtl w:val="0"/>
        </w:rPr>
        <w:t>Build:</w:t>
      </w:r>
    </w:p>
    <w:p w14:paraId="0000025A">
      <w:r>
        <w:rPr>
          <w:rtl w:val="0"/>
        </w:rPr>
        <w:t>Login</w:t>
      </w:r>
    </w:p>
    <w:p w14:paraId="0000025B">
      <w:r>
        <w:rPr>
          <w:rtl w:val="0"/>
        </w:rPr>
        <w:t>Projects</w:t>
      </w:r>
    </w:p>
    <w:p w14:paraId="0000025C">
      <w:r>
        <w:rPr>
          <w:rtl w:val="0"/>
        </w:rPr>
        <w:t>Datasets</w:t>
      </w:r>
    </w:p>
    <w:p w14:paraId="0000025D">
      <w:r>
        <w:rPr>
          <w:rtl w:val="0"/>
        </w:rPr>
        <w:t>Experiments</w:t>
      </w:r>
    </w:p>
    <w:p w14:paraId="0000025E">
      <w:r>
        <w:rPr>
          <w:rtl w:val="0"/>
        </w:rPr>
        <w:t>Models</w:t>
      </w:r>
    </w:p>
    <w:p w14:paraId="0000025F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6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49rnhsw3ul71" w:colFirst="0" w:colLast="0"/>
      <w:bookmarkEnd w:id="45"/>
      <w:r>
        <w:rPr>
          <w:b/>
          <w:bCs/>
          <w:sz w:val="34"/>
          <w:szCs w:val="34"/>
          <w:rtl w:val="0"/>
        </w:rPr>
        <w:t>Phase 2 — Basic evaluation</w:t>
      </w:r>
    </w:p>
    <w:p w14:paraId="00000261">
      <w:pPr>
        <w:spacing w:before="240" w:after="240"/>
      </w:pPr>
      <w:r>
        <w:rPr>
          <w:rtl w:val="0"/>
        </w:rPr>
        <w:t>Build:</w:t>
      </w:r>
    </w:p>
    <w:p w14:paraId="00000262">
      <w:r>
        <w:rPr>
          <w:rtl w:val="0"/>
        </w:rPr>
        <w:t>Test questions</w:t>
      </w:r>
    </w:p>
    <w:p w14:paraId="00000263">
      <w:r>
        <w:rPr>
          <w:rtl w:val="0"/>
        </w:rPr>
        <w:t>Expected answers</w:t>
      </w:r>
    </w:p>
    <w:p w14:paraId="00000264">
      <w:r>
        <w:rPr>
          <w:rtl w:val="0"/>
        </w:rPr>
        <w:t>LLM execution</w:t>
      </w:r>
    </w:p>
    <w:p w14:paraId="00000265">
      <w:r>
        <w:rPr>
          <w:rtl w:val="0"/>
        </w:rPr>
        <w:t>Correctness</w:t>
      </w:r>
    </w:p>
    <w:p w14:paraId="00000266">
      <w:r>
        <w:rPr>
          <w:rtl w:val="0"/>
        </w:rPr>
        <w:t>Relevance</w:t>
      </w:r>
    </w:p>
    <w:p w14:paraId="00000267">
      <w:r>
        <w:rPr>
          <w:rtl w:val="0"/>
        </w:rPr>
        <w:t>Faithfulness</w:t>
      </w:r>
    </w:p>
    <w:p w14:paraId="00000268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69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d00kflh549x7" w:colFirst="0" w:colLast="0"/>
      <w:bookmarkEnd w:id="46"/>
      <w:r>
        <w:rPr>
          <w:b/>
          <w:bCs/>
          <w:sz w:val="34"/>
          <w:szCs w:val="34"/>
          <w:rtl w:val="0"/>
        </w:rPr>
        <w:t>Phase 3 — RAG</w:t>
      </w:r>
    </w:p>
    <w:p w14:paraId="0000026A">
      <w:pPr>
        <w:spacing w:before="240" w:after="240"/>
      </w:pPr>
      <w:r>
        <w:rPr>
          <w:rtl w:val="0"/>
        </w:rPr>
        <w:t>Add:</w:t>
      </w:r>
    </w:p>
    <w:p w14:paraId="0000026B">
      <w:r>
        <w:rPr>
          <w:rtl w:val="0"/>
        </w:rPr>
        <w:t>Document upload</w:t>
      </w:r>
    </w:p>
    <w:p w14:paraId="0000026C">
      <w:r>
        <w:rPr>
          <w:rtl w:val="0"/>
        </w:rPr>
        <w:t>Chunking</w:t>
      </w:r>
    </w:p>
    <w:p w14:paraId="0000026D">
      <w:r>
        <w:rPr>
          <w:rtl w:val="0"/>
        </w:rPr>
        <w:t>Embeddings</w:t>
      </w:r>
    </w:p>
    <w:p w14:paraId="0000026E">
      <w:r>
        <w:rPr>
          <w:rtl w:val="0"/>
        </w:rPr>
        <w:t>pgvector</w:t>
      </w:r>
    </w:p>
    <w:p w14:paraId="0000026F">
      <w:r>
        <w:rPr>
          <w:rtl w:val="0"/>
        </w:rPr>
        <w:t>Retrieval</w:t>
      </w:r>
    </w:p>
    <w:p w14:paraId="00000270">
      <w:r>
        <w:rPr>
          <w:rtl w:val="0"/>
        </w:rPr>
        <w:t>Top-K</w:t>
      </w:r>
    </w:p>
    <w:p w14:paraId="00000271">
      <w:r>
        <w:rPr>
          <w:rtl w:val="0"/>
        </w:rPr>
        <w:t>Reranking</w:t>
      </w:r>
    </w:p>
    <w:p w14:paraId="00000272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7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djdwylxbhaf5" w:colFirst="0" w:colLast="0"/>
      <w:bookmarkEnd w:id="47"/>
      <w:r>
        <w:rPr>
          <w:b/>
          <w:bCs/>
          <w:sz w:val="34"/>
          <w:szCs w:val="34"/>
          <w:rtl w:val="0"/>
        </w:rPr>
        <w:t>Phase 4 — RAG optimizer</w:t>
      </w:r>
    </w:p>
    <w:p w14:paraId="00000274">
      <w:pPr>
        <w:spacing w:before="240" w:after="240"/>
      </w:pPr>
      <w:r>
        <w:rPr>
          <w:rtl w:val="0"/>
        </w:rPr>
        <w:t>Automatically test:</w:t>
      </w:r>
    </w:p>
    <w:p w14:paraId="00000275">
      <w:r>
        <w:rPr>
          <w:rtl w:val="0"/>
        </w:rPr>
        <w:t>Chunk size</w:t>
      </w:r>
    </w:p>
    <w:p w14:paraId="00000276">
      <w:r>
        <w:rPr>
          <w:rtl w:val="0"/>
        </w:rPr>
        <w:t>Chunk strategy</w:t>
      </w:r>
    </w:p>
    <w:p w14:paraId="00000277">
      <w:r>
        <w:rPr>
          <w:rtl w:val="0"/>
        </w:rPr>
        <w:t>Embedding</w:t>
      </w:r>
    </w:p>
    <w:p w14:paraId="00000278">
      <w:r>
        <w:rPr>
          <w:rtl w:val="0"/>
        </w:rPr>
        <w:t>Top-K</w:t>
      </w:r>
    </w:p>
    <w:p w14:paraId="00000279">
      <w:r>
        <w:rPr>
          <w:rtl w:val="0"/>
        </w:rPr>
        <w:t>Reranker</w:t>
      </w:r>
    </w:p>
    <w:p w14:paraId="0000027A">
      <w:r>
        <w:rPr>
          <w:rtl w:val="0"/>
        </w:rPr>
        <w:t>Prompt</w:t>
      </w:r>
    </w:p>
    <w:p w14:paraId="0000027B">
      <w:pPr>
        <w:spacing w:before="240" w:after="240"/>
      </w:pPr>
      <w:r>
        <w:rPr>
          <w:rtl w:val="0"/>
        </w:rPr>
        <w:t>Then find:</w:t>
      </w:r>
    </w:p>
    <w:p w14:paraId="0000027C">
      <w:r>
        <w:rPr>
          <w:rtl w:val="0"/>
        </w:rPr>
        <w:t>Best configuration</w:t>
      </w:r>
    </w:p>
    <w:p w14:paraId="0000027D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7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3yned7pt1ns" w:colFirst="0" w:colLast="0"/>
      <w:bookmarkEnd w:id="48"/>
      <w:r>
        <w:rPr>
          <w:b/>
          <w:bCs/>
          <w:sz w:val="34"/>
          <w:szCs w:val="34"/>
          <w:rtl w:val="0"/>
        </w:rPr>
        <w:t>Phase 5 — Experiment tracker</w:t>
      </w:r>
    </w:p>
    <w:p w14:paraId="0000027F">
      <w:pPr>
        <w:spacing w:before="240" w:after="240"/>
      </w:pPr>
      <w:r>
        <w:rPr>
          <w:rtl w:val="0"/>
        </w:rPr>
        <w:t>Store:</w:t>
      </w:r>
    </w:p>
    <w:p w14:paraId="00000280">
      <w:r>
        <w:rPr>
          <w:rtl w:val="0"/>
        </w:rPr>
        <w:t>Model</w:t>
      </w:r>
    </w:p>
    <w:p w14:paraId="00000281">
      <w:r>
        <w:rPr>
          <w:rtl w:val="0"/>
        </w:rPr>
        <w:t>Prompt</w:t>
      </w:r>
    </w:p>
    <w:p w14:paraId="00000282">
      <w:r>
        <w:rPr>
          <w:rtl w:val="0"/>
        </w:rPr>
        <w:t>RAG settings</w:t>
      </w:r>
    </w:p>
    <w:p w14:paraId="00000283">
      <w:r>
        <w:rPr>
          <w:rtl w:val="0"/>
        </w:rPr>
        <w:t>Results</w:t>
      </w:r>
    </w:p>
    <w:p w14:paraId="00000284">
      <w:r>
        <w:rPr>
          <w:rtl w:val="0"/>
        </w:rPr>
        <w:t>Cost</w:t>
      </w:r>
    </w:p>
    <w:p w14:paraId="00000285">
      <w:r>
        <w:rPr>
          <w:rtl w:val="0"/>
        </w:rPr>
        <w:t>Latency</w:t>
      </w:r>
    </w:p>
    <w:p w14:paraId="00000286">
      <w:r>
        <w:rPr>
          <w:rtl w:val="0"/>
        </w:rPr>
        <w:t>Dataset</w:t>
      </w:r>
    </w:p>
    <w:p w14:paraId="00000287">
      <w:pPr>
        <w:spacing w:before="240" w:after="240"/>
      </w:pPr>
      <w:r>
        <w:rPr>
          <w:rtl w:val="0"/>
        </w:rPr>
        <w:t>and compare experiments.</w:t>
      </w:r>
    </w:p>
    <w:p w14:paraId="00000288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89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9" w:name="_jpdh1encmows" w:colFirst="0" w:colLast="0"/>
      <w:bookmarkEnd w:id="49"/>
      <w:r>
        <w:rPr>
          <w:b/>
          <w:bCs/>
          <w:sz w:val="34"/>
          <w:szCs w:val="34"/>
          <w:rtl w:val="0"/>
        </w:rPr>
        <w:t>Phase 6 — Regression testing</w:t>
      </w:r>
    </w:p>
    <w:p w14:paraId="0000028A">
      <w:pPr>
        <w:spacing w:before="240" w:after="240"/>
      </w:pPr>
      <w:r>
        <w:rPr>
          <w:rtl w:val="0"/>
        </w:rPr>
        <w:t>Compare:</w:t>
      </w:r>
    </w:p>
    <w:p w14:paraId="0000028B">
      <w:r>
        <w:rPr>
          <w:rtl w:val="0"/>
        </w:rPr>
        <w:t>Old version</w:t>
      </w:r>
    </w:p>
    <w:p w14:paraId="0000028C">
      <w:r>
        <w:rPr>
          <w:rtl w:val="0"/>
        </w:rPr>
        <w:t>vs</w:t>
      </w:r>
    </w:p>
    <w:p w14:paraId="0000028D">
      <w:r>
        <w:rPr>
          <w:rtl w:val="0"/>
        </w:rPr>
        <w:t>New version</w:t>
      </w:r>
    </w:p>
    <w:p w14:paraId="0000028E">
      <w:pPr>
        <w:spacing w:before="240" w:after="240"/>
      </w:pPr>
      <w:r>
        <w:rPr>
          <w:rtl w:val="0"/>
        </w:rPr>
        <w:t>Detect:</w:t>
      </w:r>
    </w:p>
    <w:p w14:paraId="0000028F">
      <w:r>
        <w:rPr>
          <w:rFonts w:ascii="Arial Unicode MS" w:hAnsi="Arial Unicode MS" w:eastAsia="Arial Unicode MS" w:cs="Arial Unicode MS"/>
          <w:rtl w:val="0"/>
        </w:rPr>
        <w:t>Quality ↓</w:t>
      </w:r>
    </w:p>
    <w:p w14:paraId="00000290">
      <w:r>
        <w:rPr>
          <w:rFonts w:ascii="Arial Unicode MS" w:hAnsi="Arial Unicode MS" w:eastAsia="Arial Unicode MS" w:cs="Arial Unicode MS"/>
          <w:rtl w:val="0"/>
        </w:rPr>
        <w:t>Safety ↓</w:t>
      </w:r>
    </w:p>
    <w:p w14:paraId="00000291">
      <w:r>
        <w:rPr>
          <w:rFonts w:ascii="Arial Unicode MS" w:hAnsi="Arial Unicode MS" w:eastAsia="Arial Unicode MS" w:cs="Arial Unicode MS"/>
          <w:rtl w:val="0"/>
        </w:rPr>
        <w:t>Faithfulness ↓</w:t>
      </w:r>
    </w:p>
    <w:p w14:paraId="00000292">
      <w:r>
        <w:rPr>
          <w:rFonts w:ascii="Arial Unicode MS" w:hAnsi="Arial Unicode MS" w:eastAsia="Arial Unicode MS" w:cs="Arial Unicode MS"/>
          <w:rtl w:val="0"/>
        </w:rPr>
        <w:t>Cost ↑</w:t>
      </w:r>
    </w:p>
    <w:p w14:paraId="00000293">
      <w:r>
        <w:rPr>
          <w:rFonts w:ascii="Arial Unicode MS" w:hAnsi="Arial Unicode MS" w:eastAsia="Arial Unicode MS" w:cs="Arial Unicode MS"/>
          <w:rtl w:val="0"/>
        </w:rPr>
        <w:t>Latency ↑</w:t>
      </w:r>
    </w:p>
    <w:p w14:paraId="00000294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9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h44rdwmy8t54" w:colFirst="0" w:colLast="0"/>
      <w:bookmarkEnd w:id="50"/>
      <w:r>
        <w:rPr>
          <w:b/>
          <w:bCs/>
          <w:sz w:val="34"/>
          <w:szCs w:val="34"/>
          <w:rtl w:val="0"/>
        </w:rPr>
        <w:t>Phase 7 — CI/CD</w:t>
      </w:r>
    </w:p>
    <w:p w14:paraId="00000296">
      <w:pPr>
        <w:spacing w:before="240" w:after="240"/>
      </w:pPr>
      <w:r>
        <w:rPr>
          <w:rtl w:val="0"/>
        </w:rPr>
        <w:t>GitHub:</w:t>
      </w:r>
    </w:p>
    <w:p w14:paraId="00000297">
      <w:r>
        <w:rPr>
          <w:rtl w:val="0"/>
        </w:rPr>
        <w:t>Pull Request</w:t>
      </w:r>
    </w:p>
    <w:p w14:paraId="00000298">
      <w:r>
        <w:rPr>
          <w:rFonts w:ascii="Arial Unicode MS" w:hAnsi="Arial Unicode MS" w:eastAsia="Arial Unicode MS" w:cs="Arial Unicode MS"/>
          <w:rtl w:val="0"/>
        </w:rPr>
        <w:t xml:space="preserve">     ↓</w:t>
      </w:r>
    </w:p>
    <w:p w14:paraId="00000299">
      <w:r>
        <w:rPr>
          <w:rtl w:val="0"/>
        </w:rPr>
        <w:t>EvalForge</w:t>
      </w:r>
    </w:p>
    <w:p w14:paraId="0000029A">
      <w:r>
        <w:rPr>
          <w:rFonts w:ascii="Arial Unicode MS" w:hAnsi="Arial Unicode MS" w:eastAsia="Arial Unicode MS" w:cs="Arial Unicode MS"/>
          <w:rtl w:val="0"/>
        </w:rPr>
        <w:t xml:space="preserve">     ↓</w:t>
      </w:r>
    </w:p>
    <w:p w14:paraId="0000029B">
      <w:r>
        <w:rPr>
          <w:rtl w:val="0"/>
        </w:rPr>
        <w:t>Run tests</w:t>
      </w:r>
    </w:p>
    <w:p w14:paraId="0000029C">
      <w:r>
        <w:rPr>
          <w:rFonts w:ascii="Arial Unicode MS" w:hAnsi="Arial Unicode MS" w:eastAsia="Arial Unicode MS" w:cs="Arial Unicode MS"/>
          <w:rtl w:val="0"/>
        </w:rPr>
        <w:t xml:space="preserve">     ↓</w:t>
      </w:r>
    </w:p>
    <w:p w14:paraId="0000029D">
      <w:r>
        <w:rPr>
          <w:rtl w:val="0"/>
        </w:rPr>
        <w:t>Compare</w:t>
      </w:r>
    </w:p>
    <w:p w14:paraId="0000029E">
      <w:r>
        <w:rPr>
          <w:rFonts w:ascii="Arial Unicode MS" w:hAnsi="Arial Unicode MS" w:eastAsia="Arial Unicode MS" w:cs="Arial Unicode MS"/>
          <w:rtl w:val="0"/>
        </w:rPr>
        <w:t xml:space="preserve">     ↓</w:t>
      </w:r>
    </w:p>
    <w:p w14:paraId="0000029F">
      <w:r>
        <w:rPr>
          <w:rtl w:val="0"/>
        </w:rPr>
        <w:t>PASS / BLOCK</w:t>
      </w:r>
    </w:p>
    <w:p w14:paraId="000002A0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A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ju9fzyphln3u" w:colFirst="0" w:colLast="0"/>
      <w:bookmarkEnd w:id="51"/>
      <w:r>
        <w:rPr>
          <w:b/>
          <w:bCs/>
          <w:sz w:val="34"/>
          <w:szCs w:val="34"/>
          <w:rtl w:val="0"/>
        </w:rPr>
        <w:t>Phase 8 — Debugger</w:t>
      </w:r>
    </w:p>
    <w:p w14:paraId="000002A2">
      <w:pPr>
        <w:spacing w:before="240" w:after="240"/>
      </w:pPr>
      <w:r>
        <w:rPr>
          <w:rtl w:val="0"/>
        </w:rPr>
        <w:t>For every question:</w:t>
      </w:r>
    </w:p>
    <w:p w14:paraId="000002A3">
      <w:r>
        <w:rPr>
          <w:rtl w:val="0"/>
        </w:rPr>
        <w:t>Question</w:t>
      </w:r>
    </w:p>
    <w:p w14:paraId="000002A4">
      <w:r>
        <w:rPr>
          <w:rFonts w:ascii="Arial Unicode MS" w:hAnsi="Arial Unicode MS" w:eastAsia="Arial Unicode MS" w:cs="Arial Unicode MS"/>
          <w:rtl w:val="0"/>
        </w:rPr>
        <w:t xml:space="preserve"> ↓</w:t>
      </w:r>
    </w:p>
    <w:p w14:paraId="000002A5">
      <w:r>
        <w:rPr>
          <w:rtl w:val="0"/>
        </w:rPr>
        <w:t>Chunks</w:t>
      </w:r>
    </w:p>
    <w:p w14:paraId="000002A6">
      <w:r>
        <w:rPr>
          <w:rFonts w:ascii="Arial Unicode MS" w:hAnsi="Arial Unicode MS" w:eastAsia="Arial Unicode MS" w:cs="Arial Unicode MS"/>
          <w:rtl w:val="0"/>
        </w:rPr>
        <w:t xml:space="preserve"> ↓</w:t>
      </w:r>
    </w:p>
    <w:p w14:paraId="000002A7">
      <w:r>
        <w:rPr>
          <w:rtl w:val="0"/>
        </w:rPr>
        <w:t>Scores</w:t>
      </w:r>
    </w:p>
    <w:p w14:paraId="000002A8">
      <w:r>
        <w:rPr>
          <w:rFonts w:ascii="Arial Unicode MS" w:hAnsi="Arial Unicode MS" w:eastAsia="Arial Unicode MS" w:cs="Arial Unicode MS"/>
          <w:rtl w:val="0"/>
        </w:rPr>
        <w:t xml:space="preserve"> ↓</w:t>
      </w:r>
    </w:p>
    <w:p w14:paraId="000002A9">
      <w:r>
        <w:rPr>
          <w:rtl w:val="0"/>
        </w:rPr>
        <w:t>Reranker</w:t>
      </w:r>
    </w:p>
    <w:p w14:paraId="000002AA">
      <w:r>
        <w:rPr>
          <w:rFonts w:ascii="Arial Unicode MS" w:hAnsi="Arial Unicode MS" w:eastAsia="Arial Unicode MS" w:cs="Arial Unicode MS"/>
          <w:rtl w:val="0"/>
        </w:rPr>
        <w:t xml:space="preserve"> ↓</w:t>
      </w:r>
    </w:p>
    <w:p w14:paraId="000002AB">
      <w:r>
        <w:rPr>
          <w:rtl w:val="0"/>
        </w:rPr>
        <w:t>Prompt</w:t>
      </w:r>
    </w:p>
    <w:p w14:paraId="000002AC">
      <w:r>
        <w:rPr>
          <w:rFonts w:ascii="Arial Unicode MS" w:hAnsi="Arial Unicode MS" w:eastAsia="Arial Unicode MS" w:cs="Arial Unicode MS"/>
          <w:rtl w:val="0"/>
        </w:rPr>
        <w:t xml:space="preserve"> ↓</w:t>
      </w:r>
    </w:p>
    <w:p w14:paraId="000002AD">
      <w:r>
        <w:rPr>
          <w:rtl w:val="0"/>
        </w:rPr>
        <w:t>LLM</w:t>
      </w:r>
    </w:p>
    <w:p w14:paraId="000002AE">
      <w:r>
        <w:rPr>
          <w:rFonts w:ascii="Arial Unicode MS" w:hAnsi="Arial Unicode MS" w:eastAsia="Arial Unicode MS" w:cs="Arial Unicode MS"/>
          <w:rtl w:val="0"/>
        </w:rPr>
        <w:t xml:space="preserve"> ↓</w:t>
      </w:r>
    </w:p>
    <w:p w14:paraId="000002AF">
      <w:r>
        <w:rPr>
          <w:rtl w:val="0"/>
        </w:rPr>
        <w:t>Answer</w:t>
      </w:r>
    </w:p>
    <w:p w14:paraId="000002B0">
      <w:r>
        <w:rPr>
          <w:rFonts w:ascii="Arial Unicode MS" w:hAnsi="Arial Unicode MS" w:eastAsia="Arial Unicode MS" w:cs="Arial Unicode MS"/>
          <w:rtl w:val="0"/>
        </w:rPr>
        <w:t xml:space="preserve"> ↓</w:t>
      </w:r>
    </w:p>
    <w:p w14:paraId="000002B1">
      <w:r>
        <w:rPr>
          <w:rtl w:val="0"/>
        </w:rPr>
        <w:t>Evaluation</w:t>
      </w:r>
    </w:p>
    <w:p w14:paraId="000002B2">
      <w:pPr>
        <w:spacing w:before="240" w:after="240"/>
      </w:pPr>
      <w:r>
        <w:rPr>
          <w:rtl w:val="0"/>
        </w:rPr>
        <w:t>Show the complete chain.</w:t>
      </w:r>
    </w:p>
    <w:p w14:paraId="000002B3"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B4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52" w:name="_s9slywmoiasr" w:colFirst="0" w:colLast="0"/>
      <w:bookmarkEnd w:id="52"/>
      <w:r>
        <w:rPr>
          <w:b/>
          <w:bCs/>
          <w:sz w:val="46"/>
          <w:szCs w:val="46"/>
          <w:rtl w:val="0"/>
        </w:rPr>
        <w:t>23. The final project in one sentence</w:t>
      </w:r>
    </w:p>
    <w:p w14:paraId="000002B5">
      <w:pPr>
        <w:spacing w:before="240" w:after="240"/>
      </w:pPr>
      <w:r>
        <w:rPr>
          <w:rtl w:val="0"/>
        </w:rPr>
        <w:t>If your professor asks:</w:t>
      </w:r>
    </w:p>
    <w:p w14:paraId="000002B6">
      <w:pPr>
        <w:spacing w:before="240" w:after="240"/>
        <w:ind w:left="600" w:right="600" w:firstLine="0"/>
        <w:rPr>
          <w:b/>
          <w:bCs/>
        </w:rPr>
      </w:pPr>
      <w:r>
        <w:rPr>
          <w:b/>
          <w:bCs/>
          <w:rtl w:val="0"/>
        </w:rPr>
        <w:t>"What does your project do?"</w:t>
      </w:r>
    </w:p>
    <w:p w14:paraId="000002B7">
      <w:pPr>
        <w:spacing w:before="240" w:after="240"/>
      </w:pPr>
      <w:r>
        <w:rPr>
          <w:rtl w:val="0"/>
        </w:rPr>
        <w:t>Say:</w:t>
      </w:r>
    </w:p>
    <w:p w14:paraId="000002B8">
      <w:pPr>
        <w:spacing w:before="240" w:after="240"/>
        <w:ind w:left="600" w:right="600" w:firstLine="0"/>
        <w:rPr>
          <w:b/>
          <w:bCs/>
        </w:rPr>
      </w:pPr>
      <w:r>
        <w:rPr>
          <w:b/>
          <w:bCs/>
          <w:rtl w:val="0"/>
        </w:rPr>
        <w:t>"</w:t>
      </w:r>
      <w:r>
        <w:rPr>
          <w:b/>
          <w:bCs/>
          <w:rtl w:val="0"/>
          <w:lang w:val="en-US"/>
        </w:rPr>
        <w:t>AeroqAI</w:t>
      </w:r>
      <w:r>
        <w:rPr>
          <w:b/>
          <w:bCs/>
          <w:rtl w:val="0"/>
        </w:rPr>
        <w:t>is a platform that helps developers test and improve LLM applications by automatically experimenting with RAG and prompt configurations, evaluating answer quality, tracking experiments, and blocking deployments when AI quality gets worse."</w:t>
      </w:r>
    </w:p>
    <w:p w14:paraId="000002B9">
      <w:pPr>
        <w:spacing w:before="240" w:after="240"/>
      </w:pPr>
      <w:r>
        <w:rPr>
          <w:rtl w:val="0"/>
        </w:rPr>
        <w:t>Very simple.</w:t>
      </w:r>
    </w:p>
    <w:p w14:paraId="000002BA">
      <w: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BB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53" w:name="_kf5e74rmn9co" w:colFirst="0" w:colLast="0"/>
      <w:bookmarkEnd w:id="53"/>
      <w:r>
        <w:rPr>
          <w:b/>
          <w:bCs/>
          <w:sz w:val="46"/>
          <w:szCs w:val="46"/>
          <w:rtl w:val="0"/>
        </w:rPr>
        <w:t>24. If an interviewer asks "What is unique?"</w:t>
      </w:r>
    </w:p>
    <w:p w14:paraId="000002BC">
      <w:pPr>
        <w:spacing w:before="240" w:after="240"/>
      </w:pPr>
      <w:r>
        <w:rPr>
          <w:rtl w:val="0"/>
        </w:rPr>
        <w:t>Don't say:</w:t>
      </w:r>
    </w:p>
    <w:p w14:paraId="000002BD">
      <w:pPr>
        <w:spacing w:before="240" w:after="240"/>
        <w:ind w:left="600" w:right="600" w:firstLine="0"/>
      </w:pPr>
      <w:r>
        <w:rPr>
          <w:rtl w:val="0"/>
        </w:rPr>
        <w:t>"We built an LLM evaluation platform."</w:t>
      </w:r>
    </w:p>
    <w:p w14:paraId="000002BE">
      <w:pPr>
        <w:spacing w:before="240" w:after="240"/>
      </w:pPr>
      <w:r>
        <w:rPr>
          <w:rtl w:val="0"/>
        </w:rPr>
        <w:t>Say:</w:t>
      </w:r>
    </w:p>
    <w:p w14:paraId="000002BF">
      <w:pPr>
        <w:spacing w:before="240" w:after="240"/>
        <w:ind w:left="600" w:right="600" w:firstLine="0"/>
        <w:rPr>
          <w:b/>
          <w:bCs/>
        </w:rPr>
      </w:pPr>
      <w:r>
        <w:rPr>
          <w:b/>
          <w:bCs/>
          <w:rtl w:val="0"/>
        </w:rPr>
        <w:t>"Our main idea is to connect RAG optimization, experiment tracking and regression testing into one CI/CD workflow. The system doesn't just tell developers whether an LLM answer is good; it helps find better configurations and automatically prevents a new version from being deployed when quality, safety, cost or latency crosses defined limits."</w:t>
      </w:r>
    </w:p>
    <w:p w14:paraId="000002C0">
      <w:pPr>
        <w:spacing w:before="240" w:after="240"/>
      </w:pPr>
      <w:r>
        <w:rPr>
          <w:rtl w:val="0"/>
        </w:rPr>
        <w:t>That's much stronger.</w:t>
      </w:r>
    </w:p>
    <w:p w14:paraId="000002C1">
      <w: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C2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54" w:name="_gzdcdpntc6m4" w:colFirst="0" w:colLast="0"/>
      <w:bookmarkEnd w:id="54"/>
      <w:r>
        <w:rPr>
          <w:b/>
          <w:bCs/>
          <w:sz w:val="46"/>
          <w:szCs w:val="46"/>
          <w:rtl w:val="0"/>
        </w:rPr>
        <w:t>25. And this is why I like this project for you</w:t>
      </w:r>
    </w:p>
    <w:p w14:paraId="000002C3">
      <w:pPr>
        <w:spacing w:before="240" w:after="240"/>
      </w:pPr>
      <w:r>
        <w:rPr>
          <w:rtl w:val="0"/>
        </w:rPr>
        <w:t>Your existing projects already demonstrate:</w:t>
      </w:r>
    </w:p>
    <w:p w14:paraId="000002C4">
      <w:r>
        <w:rPr>
          <w:rtl w:val="0"/>
        </w:rPr>
        <w:t>Backend</w:t>
      </w:r>
    </w:p>
    <w:p w14:paraId="000002C5">
      <w:r>
        <w:rPr>
          <w:rtl w:val="0"/>
        </w:rPr>
        <w:t>Security</w:t>
      </w:r>
    </w:p>
    <w:p w14:paraId="000002C6">
      <w:r>
        <w:rPr>
          <w:rtl w:val="0"/>
        </w:rPr>
        <w:t>API</w:t>
      </w:r>
    </w:p>
    <w:p w14:paraId="000002C7">
      <w:r>
        <w:rPr>
          <w:rtl w:val="0"/>
        </w:rPr>
        <w:t>Database</w:t>
      </w:r>
    </w:p>
    <w:p w14:paraId="000002C8">
      <w:r>
        <w:rPr>
          <w:rtl w:val="0"/>
        </w:rPr>
        <w:t>ML</w:t>
      </w:r>
    </w:p>
    <w:p w14:paraId="000002C9">
      <w:r>
        <w:rPr>
          <w:rtl w:val="0"/>
        </w:rPr>
        <w:t>Deep Learning</w:t>
      </w:r>
    </w:p>
    <w:p w14:paraId="000002CA">
      <w:r>
        <w:rPr>
          <w:rtl w:val="0"/>
        </w:rPr>
        <w:t>Docker</w:t>
      </w:r>
    </w:p>
    <w:p w14:paraId="000002CB">
      <w:r>
        <w:rPr>
          <w:rtl w:val="0"/>
        </w:rPr>
        <w:t>Distributed systems</w:t>
      </w:r>
    </w:p>
    <w:p w14:paraId="000002CC">
      <w:pPr>
        <w:spacing w:before="240" w:after="240"/>
      </w:pPr>
      <w:r>
        <w:rPr>
          <w:rtl w:val="0"/>
        </w:rPr>
        <w:t>This project adds:</w:t>
      </w:r>
    </w:p>
    <w:p w14:paraId="000002CD">
      <w:r>
        <w:rPr>
          <w:rtl w:val="0"/>
        </w:rPr>
        <w:t>LLMs</w:t>
      </w:r>
    </w:p>
    <w:p w14:paraId="000002CE">
      <w:r>
        <w:rPr>
          <w:rtl w:val="0"/>
        </w:rPr>
        <w:t>RAG</w:t>
      </w:r>
    </w:p>
    <w:p w14:paraId="000002CF">
      <w:r>
        <w:rPr>
          <w:rtl w:val="0"/>
        </w:rPr>
        <w:t>Vector databases</w:t>
      </w:r>
    </w:p>
    <w:p w14:paraId="000002D0">
      <w:r>
        <w:rPr>
          <w:rtl w:val="0"/>
        </w:rPr>
        <w:t>LLM evaluation</w:t>
      </w:r>
    </w:p>
    <w:p w14:paraId="000002D1">
      <w:r>
        <w:rPr>
          <w:rtl w:val="0"/>
        </w:rPr>
        <w:t>AI quality</w:t>
      </w:r>
    </w:p>
    <w:p w14:paraId="000002D2">
      <w:r>
        <w:rPr>
          <w:rtl w:val="0"/>
        </w:rPr>
        <w:t>Experimentation</w:t>
      </w:r>
    </w:p>
    <w:p w14:paraId="000002D3">
      <w:r>
        <w:rPr>
          <w:rtl w:val="0"/>
        </w:rPr>
        <w:t>CI/CD for AI</w:t>
      </w:r>
    </w:p>
    <w:p w14:paraId="000002D4">
      <w:r>
        <w:rPr>
          <w:rtl w:val="0"/>
        </w:rPr>
        <w:t>LLMOps</w:t>
      </w:r>
    </w:p>
    <w:p w14:paraId="000002D5">
      <w:pPr>
        <w:spacing w:before="240" w:after="240"/>
      </w:pPr>
      <w:r>
        <w:rPr>
          <w:rtl w:val="0"/>
        </w:rPr>
        <w:t>So your portfolio becomes much broader:</w:t>
      </w:r>
    </w:p>
    <w:p w14:paraId="000002D6">
      <w:r>
        <w:rPr>
          <w:rtl w:val="0"/>
        </w:rPr>
        <w:t xml:space="preserve">               YOUR PROFILE</w:t>
      </w:r>
    </w:p>
    <w:p w14:paraId="000002D7"/>
    <w:p w14:paraId="000002D8">
      <w:r>
        <w:rPr>
          <w:rtl w:val="0"/>
        </w:rPr>
        <w:t xml:space="preserve">                   SWE</w:t>
      </w:r>
    </w:p>
    <w:p w14:paraId="000002D9">
      <w:r>
        <w:rPr>
          <w:rtl w:val="0"/>
        </w:rPr>
        <w:t xml:space="preserve">                    │</w:t>
      </w:r>
    </w:p>
    <w:p w14:paraId="000002DA">
      <w:r>
        <w:rPr>
          <w:rtl w:val="0"/>
        </w:rPr>
        <w:t xml:space="preserve">       ┌────────────┼────────────┐</w:t>
      </w:r>
    </w:p>
    <w:p w14:paraId="000002DB">
      <w:r>
        <w:rPr>
          <w:rtl w:val="0"/>
        </w:rPr>
        <w:t xml:space="preserve">       ▼            ▼            ▼</w:t>
      </w:r>
    </w:p>
    <w:p w14:paraId="000002DC">
      <w:r>
        <w:rPr>
          <w:rtl w:val="0"/>
        </w:rPr>
        <w:t xml:space="preserve">    Backend       Security       AI</w:t>
      </w:r>
    </w:p>
    <w:p w14:paraId="000002DD">
      <w:r>
        <w:rPr>
          <w:rtl w:val="0"/>
        </w:rPr>
        <w:t xml:space="preserve">       │            │            │</w:t>
      </w:r>
    </w:p>
    <w:p w14:paraId="000002DE">
      <w:r>
        <w:rPr>
          <w:rtl w:val="0"/>
        </w:rPr>
        <w:t xml:space="preserve">   Spring Boot    APIScan     Bug Predictor</w:t>
      </w:r>
    </w:p>
    <w:p w14:paraId="000002DF">
      <w:r>
        <w:rPr>
          <w:rtl w:val="0"/>
        </w:rPr>
        <w:t xml:space="preserve">       │                         │</w:t>
      </w:r>
    </w:p>
    <w:p w14:paraId="000002E0">
      <w:r>
        <w:rPr>
          <w:rtl w:val="0"/>
        </w:rPr>
        <w:t xml:space="preserve">       └────────────┬────────────┘</w:t>
      </w:r>
    </w:p>
    <w:p w14:paraId="000002E1">
      <w:r>
        <w:rPr>
          <w:rtl w:val="0"/>
        </w:rPr>
        <w:t xml:space="preserve">                    ▼</w:t>
      </w:r>
    </w:p>
    <w:p w14:paraId="000002E2">
      <w:r>
        <w:rPr>
          <w:rtl w:val="0"/>
        </w:rPr>
        <w:t xml:space="preserve">                EvalForge</w:t>
      </w:r>
    </w:p>
    <w:p w14:paraId="000002E3">
      <w:r>
        <w:rPr>
          <w:rtl w:val="0"/>
        </w:rPr>
        <w:t xml:space="preserve">                    │</w:t>
      </w:r>
    </w:p>
    <w:p w14:paraId="000002E4">
      <w:r>
        <w:rPr>
          <w:rtl w:val="0"/>
        </w:rPr>
        <w:t xml:space="preserve">       ┌────────────┼────────────┐</w:t>
      </w:r>
    </w:p>
    <w:p w14:paraId="000002E5">
      <w:r>
        <w:rPr>
          <w:rtl w:val="0"/>
        </w:rPr>
        <w:t xml:space="preserve">       ▼            ▼            ▼</w:t>
      </w:r>
    </w:p>
    <w:p w14:paraId="000002E6">
      <w:r>
        <w:rPr>
          <w:rtl w:val="0"/>
        </w:rPr>
        <w:t xml:space="preserve">      RAG        LLM Eval      LLMOps</w:t>
      </w:r>
    </w:p>
    <w:p w14:paraId="000002E7">
      <w:r>
        <w:rPr>
          <w:rtl w:val="0"/>
        </w:rPr>
        <w:t xml:space="preserve">       │            │            │</w:t>
      </w:r>
    </w:p>
    <w:p w14:paraId="000002E8">
      <w:r>
        <w:rPr>
          <w:rtl w:val="0"/>
        </w:rPr>
        <w:t xml:space="preserve">       └────────────┼────────────┘</w:t>
      </w:r>
    </w:p>
    <w:p w14:paraId="000002E9">
      <w:r>
        <w:rPr>
          <w:rtl w:val="0"/>
        </w:rPr>
        <w:t xml:space="preserve">                    ▼</w:t>
      </w:r>
    </w:p>
    <w:p w14:paraId="000002EA">
      <w:r>
        <w:rPr>
          <w:rtl w:val="0"/>
        </w:rPr>
        <w:t xml:space="preserve">                 CI/CD</w:t>
      </w:r>
    </w:p>
    <w:p w14:paraId="000002EB">
      <w:pPr>
        <w:spacing w:before="240" w:after="240"/>
        <w:rPr>
          <w:b/>
          <w:bCs/>
        </w:rPr>
      </w:pPr>
      <w:r>
        <w:rPr>
          <w:b/>
          <w:bCs/>
          <w:rtl w:val="0"/>
        </w:rPr>
        <w:t>This is the combination I would choose for your major project.</w:t>
      </w:r>
    </w:p>
    <w:p w14:paraId="000002EC">
      <w:pPr>
        <w:spacing w:before="240" w:after="240"/>
      </w:pPr>
      <w:r>
        <w:rPr>
          <w:rtl w:val="0"/>
        </w:rPr>
        <w:t xml:space="preserve">And I would keep the project name/identity focused on </w:t>
      </w:r>
      <w:r>
        <w:rPr>
          <w:b/>
          <w:bCs/>
          <w:rtl w:val="0"/>
        </w:rPr>
        <w:t>AI quality and reliability</w:t>
      </w:r>
      <w:r>
        <w:rPr>
          <w:rtl w:val="0"/>
        </w:rPr>
        <w:t>, not simply "RAG optimizer," because that gives you room to add RAG optimization, regression testing, experiment tracking, and later even agent evaluation without changing the fundamental project.</w:t>
      </w:r>
    </w:p>
    <w:p w14:paraId="000002ED"/>
    <w:p w14:paraId="000002EE"/>
    <w:p w14:paraId="000002EF"/>
    <w:p w14:paraId="000002F0"/>
    <w:p w14:paraId="000002F1"/>
    <w:p w14:paraId="000002F2"/>
    <w:p w14:paraId="000002F3"/>
    <w:p w14:paraId="000002F4"/>
    <w:p w14:paraId="000002F5"/>
    <w:p w14:paraId="000002F6"/>
    <w:p w14:paraId="000002F7"/>
    <w:p w14:paraId="000002F8"/>
    <w:p w14:paraId="000002F9"/>
    <w:p w14:paraId="000002FA">
      <w:r>
        <w:rPr>
          <w:rtl w:val="0"/>
        </w:rPr>
        <w:t>Start of working</w:t>
      </w:r>
    </w:p>
    <w:p w14:paraId="000002FB">
      <w:pPr>
        <w:spacing w:before="240" w:after="240"/>
      </w:pPr>
      <w:r>
        <w:rPr>
          <w:rtl w:val="0"/>
        </w:rPr>
        <w:t xml:space="preserve">Absolutely. </w:t>
      </w:r>
      <w:r>
        <w:rPr>
          <w:b/>
          <w:bCs/>
          <w:rtl w:val="0"/>
        </w:rPr>
        <w:t xml:space="preserve">We should start building </w:t>
      </w:r>
      <w:r>
        <w:rPr>
          <w:b/>
          <w:bCs/>
          <w:rtl w:val="0"/>
          <w:lang w:val="en-US"/>
        </w:rPr>
        <w:t>AeroqAI</w:t>
      </w:r>
      <w:r>
        <w:rPr>
          <w:b/>
          <w:bCs/>
          <w:rtl w:val="0"/>
        </w:rPr>
        <w:t>now</w:t>
      </w:r>
      <w:r>
        <w:rPr>
          <w:rtl w:val="0"/>
        </w:rPr>
        <w:t>, but in a controlled way. The uploaded project plan already gives us a strong architecture and phased roadmap.</w:t>
      </w:r>
    </w:p>
    <w:p w14:paraId="000002FC">
      <w:pPr>
        <w:spacing w:before="240" w:after="240"/>
      </w:pPr>
      <w:r>
        <w:rPr>
          <w:rtl w:val="0"/>
        </w:rPr>
        <w:t xml:space="preserve">I recommend we </w:t>
      </w:r>
      <w:r>
        <w:rPr>
          <w:b/>
          <w:bCs/>
          <w:rtl w:val="0"/>
        </w:rPr>
        <w:t>do not start with the full system</w:t>
      </w:r>
      <w:r>
        <w:rPr>
          <w:rtl w:val="0"/>
        </w:rPr>
        <w:t>. First, we build a small working MVP and then add features one by one.</w:t>
      </w:r>
    </w:p>
    <w:p w14:paraId="000002F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eu1t31kxhp07" w:colFirst="0" w:colLast="0"/>
      <w:bookmarkEnd w:id="55"/>
      <w:r>
        <w:rPr>
          <w:b/>
          <w:bCs/>
          <w:sz w:val="34"/>
          <w:szCs w:val="34"/>
          <w:rtl w:val="0"/>
        </w:rPr>
        <w:t xml:space="preserve">🚀 </w:t>
      </w:r>
      <w:r>
        <w:rPr>
          <w:b/>
          <w:bCs/>
          <w:sz w:val="34"/>
          <w:szCs w:val="34"/>
          <w:rtl w:val="0"/>
          <w:lang w:val="en-US"/>
        </w:rPr>
        <w:t>AeroqAI</w:t>
      </w:r>
      <w:r>
        <w:rPr>
          <w:b/>
          <w:bCs/>
          <w:sz w:val="34"/>
          <w:szCs w:val="34"/>
          <w:rtl w:val="0"/>
        </w:rPr>
        <w:t>— Development Plan</w:t>
      </w:r>
    </w:p>
    <w:p w14:paraId="000002F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sl32kkpsstj2" w:colFirst="0" w:colLast="0"/>
      <w:bookmarkEnd w:id="56"/>
      <w:r>
        <w:rPr>
          <w:b/>
          <w:bCs/>
          <w:color w:val="000000"/>
          <w:sz w:val="26"/>
          <w:szCs w:val="26"/>
          <w:rtl w:val="0"/>
        </w:rPr>
        <w:t>Phase 1: Build the foundation</w:t>
      </w:r>
    </w:p>
    <w:p w14:paraId="000002FF">
      <w:pPr>
        <w:spacing w:before="240" w:after="240"/>
      </w:pPr>
      <w:r>
        <w:rPr>
          <w:rtl w:val="0"/>
        </w:rPr>
        <w:t>Our first working version will have:</w:t>
      </w:r>
    </w:p>
    <w:p w14:paraId="00000300">
      <w:r>
        <w:rPr>
          <w:rtl w:val="0"/>
        </w:rPr>
        <w:t>Next.js Frontend</w:t>
      </w:r>
    </w:p>
    <w:p w14:paraId="00000301">
      <w:r>
        <w:rPr>
          <w:rFonts w:ascii="Arial Unicode MS" w:hAnsi="Arial Unicode MS" w:eastAsia="Arial Unicode MS" w:cs="Arial Unicode MS"/>
          <w:rtl w:val="0"/>
        </w:rPr>
        <w:t xml:space="preserve">       ↓</w:t>
      </w:r>
    </w:p>
    <w:p w14:paraId="00000302">
      <w:r>
        <w:rPr>
          <w:rtl w:val="0"/>
        </w:rPr>
        <w:t>Spring Boot Backend</w:t>
      </w:r>
    </w:p>
    <w:p w14:paraId="00000303">
      <w:r>
        <w:rPr>
          <w:rFonts w:ascii="Arial Unicode MS" w:hAnsi="Arial Unicode MS" w:eastAsia="Arial Unicode MS" w:cs="Arial Unicode MS"/>
          <w:rtl w:val="0"/>
        </w:rPr>
        <w:t xml:space="preserve">       ↓</w:t>
      </w:r>
    </w:p>
    <w:p w14:paraId="00000304">
      <w:r>
        <w:rPr>
          <w:rtl w:val="0"/>
        </w:rPr>
        <w:t>PostgreSQL</w:t>
      </w:r>
    </w:p>
    <w:p w14:paraId="00000305">
      <w:pPr>
        <w:spacing w:before="240" w:after="240"/>
      </w:pPr>
      <w:r>
        <w:rPr>
          <w:rtl w:val="0"/>
        </w:rPr>
        <w:t>Initially, we build:</w:t>
      </w:r>
    </w:p>
    <w:p w14:paraId="00000306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User/project management</w:t>
      </w:r>
    </w:p>
    <w:p w14:paraId="00000307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Dataset creation</w:t>
      </w:r>
    </w:p>
    <w:p w14:paraId="00000308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Test questions</w:t>
      </w:r>
    </w:p>
    <w:p w14:paraId="00000309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Experiment creation</w:t>
      </w:r>
    </w:p>
    <w:p w14:paraId="0000030A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Basic LLM execution</w:t>
      </w:r>
    </w:p>
    <w:p w14:paraId="0000030B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Store results</w:t>
      </w:r>
    </w:p>
    <w:p w14:paraId="0000030C">
      <w:pPr>
        <w:spacing w:before="240" w:after="240"/>
      </w:pPr>
      <w:r>
        <w:rPr>
          <w:rtl w:val="0"/>
        </w:rPr>
        <w:t xml:space="preserve">The planned stack is </w:t>
      </w:r>
      <w:r>
        <w:rPr>
          <w:b/>
          <w:bCs/>
          <w:rtl w:val="0"/>
        </w:rPr>
        <w:t>Next.js + TypeScript, Java 21 + Spring Boot, PostgreSQL, Redis, RabbitMQ, Python/FastAPI, pgvector and Docker</w:t>
      </w:r>
      <w:r>
        <w:rPr>
          <w:rtl w:val="0"/>
        </w:rPr>
        <w:t>.</w:t>
      </w:r>
    </w:p>
    <w:p w14:paraId="0000030D">
      <w: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0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7" w:name="_plyz1mena556" w:colFirst="0" w:colLast="0"/>
      <w:bookmarkEnd w:id="57"/>
      <w:r>
        <w:rPr>
          <w:b/>
          <w:bCs/>
          <w:sz w:val="34"/>
          <w:szCs w:val="34"/>
          <w:rtl w:val="0"/>
        </w:rPr>
        <w:t>Phase 2: Add AI Evaluation</w:t>
      </w:r>
    </w:p>
    <w:p w14:paraId="0000030F">
      <w:pPr>
        <w:spacing w:before="240" w:after="240"/>
      </w:pPr>
      <w:r>
        <w:rPr>
          <w:rtl w:val="0"/>
        </w:rPr>
        <w:t>Then we add:</w:t>
      </w:r>
    </w:p>
    <w:p w14:paraId="00000310">
      <w:r>
        <w:rPr>
          <w:rtl w:val="0"/>
        </w:rPr>
        <w:t>Question</w:t>
      </w:r>
    </w:p>
    <w:p w14:paraId="00000311">
      <w:r>
        <w:rPr>
          <w:rFonts w:ascii="Arial Unicode MS" w:hAnsi="Arial Unicode MS" w:eastAsia="Arial Unicode MS" w:cs="Arial Unicode MS"/>
          <w:rtl w:val="0"/>
        </w:rPr>
        <w:t xml:space="preserve">   ↓</w:t>
      </w:r>
    </w:p>
    <w:p w14:paraId="00000312">
      <w:r>
        <w:rPr>
          <w:rtl w:val="0"/>
        </w:rPr>
        <w:t>LLM</w:t>
      </w:r>
    </w:p>
    <w:p w14:paraId="00000313">
      <w:r>
        <w:rPr>
          <w:rFonts w:ascii="Arial Unicode MS" w:hAnsi="Arial Unicode MS" w:eastAsia="Arial Unicode MS" w:cs="Arial Unicode MS"/>
          <w:rtl w:val="0"/>
        </w:rPr>
        <w:t xml:space="preserve">   ↓</w:t>
      </w:r>
    </w:p>
    <w:p w14:paraId="00000314">
      <w:r>
        <w:rPr>
          <w:rtl w:val="0"/>
        </w:rPr>
        <w:t>Answer</w:t>
      </w:r>
    </w:p>
    <w:p w14:paraId="00000315">
      <w:r>
        <w:rPr>
          <w:rFonts w:ascii="Arial Unicode MS" w:hAnsi="Arial Unicode MS" w:eastAsia="Arial Unicode MS" w:cs="Arial Unicode MS"/>
          <w:rtl w:val="0"/>
        </w:rPr>
        <w:t xml:space="preserve">   ↓</w:t>
      </w:r>
    </w:p>
    <w:p w14:paraId="00000316">
      <w:r>
        <w:rPr>
          <w:rtl w:val="0"/>
        </w:rPr>
        <w:t>Evaluator</w:t>
      </w:r>
    </w:p>
    <w:p w14:paraId="00000317">
      <w:r>
        <w:rPr>
          <w:rFonts w:ascii="Arial Unicode MS" w:hAnsi="Arial Unicode MS" w:eastAsia="Arial Unicode MS" w:cs="Arial Unicode MS"/>
          <w:rtl w:val="0"/>
        </w:rPr>
        <w:t xml:space="preserve">   ↓</w:t>
      </w:r>
    </w:p>
    <w:p w14:paraId="00000318">
      <w:r>
        <w:rPr>
          <w:rtl w:val="0"/>
        </w:rPr>
        <w:t>Score</w:t>
      </w:r>
    </w:p>
    <w:p w14:paraId="00000319">
      <w:pPr>
        <w:spacing w:before="240" w:after="240"/>
      </w:pPr>
      <w:r>
        <w:rPr>
          <w:rtl w:val="0"/>
        </w:rPr>
        <w:t xml:space="preserve">Start with just </w:t>
      </w:r>
      <w:r>
        <w:rPr>
          <w:b/>
          <w:bCs/>
          <w:rtl w:val="0"/>
        </w:rPr>
        <w:t>3 metrics</w:t>
      </w:r>
      <w:r>
        <w:rPr>
          <w:rtl w:val="0"/>
        </w:rPr>
        <w:t>:</w:t>
      </w:r>
    </w:p>
    <w:p w14:paraId="0000031A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Correctness</w:t>
      </w:r>
    </w:p>
    <w:p w14:paraId="0000031B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Relevance</w:t>
      </w:r>
    </w:p>
    <w:p w14:paraId="0000031C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Faithfulness</w:t>
      </w:r>
    </w:p>
    <w:p w14:paraId="0000031D">
      <w:pPr>
        <w:spacing w:before="240" w:after="240"/>
      </w:pPr>
      <w:r>
        <w:rPr>
          <w:rtl w:val="0"/>
        </w:rPr>
        <w:t>The source plan specifically identifies these as core evaluation metrics.</w:t>
      </w:r>
    </w:p>
    <w:p w14:paraId="0000031E">
      <w:pPr>
        <w:spacing w:before="240" w:after="240"/>
      </w:pPr>
      <w:r>
        <w:rPr>
          <w:rtl w:val="0"/>
        </w:rPr>
        <w:t>Example:</w:t>
      </w:r>
    </w:p>
    <w:p w14:paraId="0000031F">
      <w:r>
        <w:rPr>
          <w:rtl w:val="0"/>
        </w:rPr>
        <w:t>Question:</w:t>
      </w:r>
    </w:p>
    <w:p w14:paraId="00000320">
      <w:r>
        <w:rPr>
          <w:rtl w:val="0"/>
        </w:rPr>
        <w:t>What is the leave policy?</w:t>
      </w:r>
    </w:p>
    <w:p w14:paraId="00000321"/>
    <w:p w14:paraId="00000322">
      <w:r>
        <w:rPr>
          <w:rtl w:val="0"/>
        </w:rPr>
        <w:t>Expected:</w:t>
      </w:r>
    </w:p>
    <w:p w14:paraId="00000323">
      <w:r>
        <w:rPr>
          <w:rtl w:val="0"/>
        </w:rPr>
        <w:t>Employees get 20 days leave.</w:t>
      </w:r>
    </w:p>
    <w:p w14:paraId="00000324"/>
    <w:p w14:paraId="00000325">
      <w:r>
        <w:rPr>
          <w:rtl w:val="0"/>
        </w:rPr>
        <w:t>AI Answer:</w:t>
      </w:r>
    </w:p>
    <w:p w14:paraId="00000326">
      <w:r>
        <w:rPr>
          <w:rtl w:val="0"/>
        </w:rPr>
        <w:t>Employees get 30 days leave.</w:t>
      </w:r>
    </w:p>
    <w:p w14:paraId="00000327"/>
    <w:p w14:paraId="00000328">
      <w:r>
        <w:rPr>
          <w:rtl w:val="0"/>
        </w:rPr>
        <w:t>Result:</w:t>
      </w:r>
    </w:p>
    <w:p w14:paraId="00000329">
      <w:r>
        <w:rPr>
          <w:rFonts w:ascii="Arial Unicode MS" w:hAnsi="Arial Unicode MS" w:eastAsia="Arial Unicode MS" w:cs="Arial Unicode MS"/>
          <w:rtl w:val="0"/>
        </w:rPr>
        <w:t>❌ Incorrect</w:t>
      </w:r>
    </w:p>
    <w:p w14:paraId="0000032A">
      <w:r>
        <w:rPr>
          <w:rtl w:val="0"/>
        </w:rPr>
        <w:t>Score: 0</w:t>
      </w:r>
    </w:p>
    <w:p w14:paraId="0000032B">
      <w: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2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8" w:name="_ur17a444k4qh" w:colFirst="0" w:colLast="0"/>
      <w:bookmarkEnd w:id="58"/>
      <w:r>
        <w:rPr>
          <w:b/>
          <w:bCs/>
          <w:sz w:val="34"/>
          <w:szCs w:val="34"/>
          <w:rtl w:val="0"/>
        </w:rPr>
        <w:t>Phase 3: Add RAG</w:t>
      </w:r>
    </w:p>
    <w:p w14:paraId="0000032D">
      <w:pPr>
        <w:spacing w:before="240" w:after="240"/>
      </w:pPr>
      <w:r>
        <w:rPr>
          <w:rtl w:val="0"/>
        </w:rPr>
        <w:t>Then:</w:t>
      </w:r>
    </w:p>
    <w:p w14:paraId="0000032E">
      <w:r>
        <w:rPr>
          <w:rtl w:val="0"/>
        </w:rPr>
        <w:t>Documents</w:t>
      </w:r>
    </w:p>
    <w:p w14:paraId="0000032F">
      <w:r>
        <w:rPr>
          <w:rFonts w:ascii="Arial Unicode MS" w:hAnsi="Arial Unicode MS" w:eastAsia="Arial Unicode MS" w:cs="Arial Unicode MS"/>
          <w:rtl w:val="0"/>
        </w:rPr>
        <w:t xml:space="preserve">    ↓</w:t>
      </w:r>
    </w:p>
    <w:p w14:paraId="00000330">
      <w:r>
        <w:rPr>
          <w:rtl w:val="0"/>
        </w:rPr>
        <w:t>Chunking</w:t>
      </w:r>
    </w:p>
    <w:p w14:paraId="00000331">
      <w:r>
        <w:rPr>
          <w:rFonts w:ascii="Arial Unicode MS" w:hAnsi="Arial Unicode MS" w:eastAsia="Arial Unicode MS" w:cs="Arial Unicode MS"/>
          <w:rtl w:val="0"/>
        </w:rPr>
        <w:t xml:space="preserve">    ↓</w:t>
      </w:r>
    </w:p>
    <w:p w14:paraId="00000332">
      <w:r>
        <w:rPr>
          <w:rtl w:val="0"/>
        </w:rPr>
        <w:t>Embeddings</w:t>
      </w:r>
    </w:p>
    <w:p w14:paraId="00000333">
      <w:r>
        <w:rPr>
          <w:rFonts w:ascii="Arial Unicode MS" w:hAnsi="Arial Unicode MS" w:eastAsia="Arial Unicode MS" w:cs="Arial Unicode MS"/>
          <w:rtl w:val="0"/>
        </w:rPr>
        <w:t xml:space="preserve">    ↓</w:t>
      </w:r>
    </w:p>
    <w:p w14:paraId="00000334">
      <w:r>
        <w:rPr>
          <w:rtl w:val="0"/>
        </w:rPr>
        <w:t>pgvector</w:t>
      </w:r>
    </w:p>
    <w:p w14:paraId="00000335">
      <w:r>
        <w:rPr>
          <w:rFonts w:ascii="Arial Unicode MS" w:hAnsi="Arial Unicode MS" w:eastAsia="Arial Unicode MS" w:cs="Arial Unicode MS"/>
          <w:rtl w:val="0"/>
        </w:rPr>
        <w:t xml:space="preserve">    ↓</w:t>
      </w:r>
    </w:p>
    <w:p w14:paraId="00000336">
      <w:r>
        <w:rPr>
          <w:rtl w:val="0"/>
        </w:rPr>
        <w:t>Retrieval</w:t>
      </w:r>
    </w:p>
    <w:p w14:paraId="00000337">
      <w:r>
        <w:rPr>
          <w:rFonts w:ascii="Arial Unicode MS" w:hAnsi="Arial Unicode MS" w:eastAsia="Arial Unicode MS" w:cs="Arial Unicode MS"/>
          <w:rtl w:val="0"/>
        </w:rPr>
        <w:t xml:space="preserve">    ↓</w:t>
      </w:r>
    </w:p>
    <w:p w14:paraId="00000338">
      <w:r>
        <w:rPr>
          <w:rtl w:val="0"/>
        </w:rPr>
        <w:t>LLM</w:t>
      </w:r>
    </w:p>
    <w:p w14:paraId="00000339">
      <w:r>
        <w:rPr>
          <w:rFonts w:ascii="Arial Unicode MS" w:hAnsi="Arial Unicode MS" w:eastAsia="Arial Unicode MS" w:cs="Arial Unicode MS"/>
          <w:rtl w:val="0"/>
        </w:rPr>
        <w:t xml:space="preserve">    ↓</w:t>
      </w:r>
    </w:p>
    <w:p w14:paraId="0000033A">
      <w:r>
        <w:rPr>
          <w:rtl w:val="0"/>
        </w:rPr>
        <w:t>Answer</w:t>
      </w:r>
    </w:p>
    <w:p w14:paraId="0000033B">
      <w:pPr>
        <w:spacing w:before="240" w:after="240"/>
      </w:pPr>
      <w:r>
        <w:rPr>
          <w:rtl w:val="0"/>
        </w:rPr>
        <w:t>We'll support:</w:t>
      </w:r>
    </w:p>
    <w:p w14:paraId="0000033C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>Document upload</w:t>
      </w:r>
    </w:p>
    <w:p w14:paraId="0000033D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Chunking</w:t>
      </w:r>
    </w:p>
    <w:p w14:paraId="0000033E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Embeddings</w:t>
      </w:r>
    </w:p>
    <w:p w14:paraId="0000033F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Vector search</w:t>
      </w:r>
    </w:p>
    <w:p w14:paraId="00000340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Top-K</w:t>
      </w:r>
    </w:p>
    <w:p w14:paraId="00000341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Reranking</w:t>
      </w:r>
    </w:p>
    <w:p w14:paraId="00000342">
      <w:pPr>
        <w:spacing w:before="240" w:after="240"/>
      </w:pPr>
      <w:r>
        <w:rPr>
          <w:rtl w:val="0"/>
        </w:rPr>
        <w:t>These are the planned RAG components.</w:t>
      </w:r>
    </w:p>
    <w:p w14:paraId="00000343">
      <w: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4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gylxtvvtfw2m" w:colFirst="0" w:colLast="0"/>
      <w:bookmarkEnd w:id="59"/>
      <w:r>
        <w:rPr>
          <w:b/>
          <w:bCs/>
          <w:sz w:val="34"/>
          <w:szCs w:val="34"/>
          <w:rtl w:val="0"/>
        </w:rPr>
        <w:t>Phase 4: The important feature — Optimizer</w:t>
      </w:r>
    </w:p>
    <w:p w14:paraId="00000345">
      <w:pPr>
        <w:spacing w:before="240" w:after="240"/>
      </w:pPr>
      <w:r>
        <w:rPr>
          <w:rtl w:val="0"/>
        </w:rPr>
        <w:t xml:space="preserve">Now </w:t>
      </w:r>
      <w:r>
        <w:rPr>
          <w:rtl w:val="0"/>
          <w:lang w:val="en-US"/>
        </w:rPr>
        <w:t>AeroqAI</w:t>
      </w:r>
      <w:r>
        <w:rPr>
          <w:rtl w:val="0"/>
        </w:rPr>
        <w:t>becomes interesting.</w:t>
      </w:r>
    </w:p>
    <w:p w14:paraId="00000346">
      <w:pPr>
        <w:spacing w:before="240" w:after="240"/>
      </w:pPr>
      <w:r>
        <w:rPr>
          <w:rtl w:val="0"/>
        </w:rPr>
        <w:t>For example:</w:t>
      </w:r>
    </w:p>
    <w:p w14:paraId="00000347">
      <w:r>
        <w:rPr>
          <w:rtl w:val="0"/>
        </w:rPr>
        <w:t>Configuration A</w:t>
      </w:r>
    </w:p>
    <w:p w14:paraId="00000348">
      <w:r>
        <w:rPr>
          <w:rtl w:val="0"/>
        </w:rPr>
        <w:t>Chunk = 500</w:t>
      </w:r>
    </w:p>
    <w:p w14:paraId="00000349">
      <w:r>
        <w:rPr>
          <w:rtl w:val="0"/>
        </w:rPr>
        <w:t>Top-K = 5</w:t>
      </w:r>
    </w:p>
    <w:p w14:paraId="0000034A">
      <w:r>
        <w:rPr>
          <w:rtl w:val="0"/>
        </w:rPr>
        <w:t>Model = A</w:t>
      </w:r>
    </w:p>
    <w:p w14:paraId="0000034B"/>
    <w:p w14:paraId="0000034C">
      <w:r>
        <w:rPr>
          <w:rtl w:val="0"/>
        </w:rPr>
        <w:t>Configuration B</w:t>
      </w:r>
    </w:p>
    <w:p w14:paraId="0000034D">
      <w:r>
        <w:rPr>
          <w:rtl w:val="0"/>
        </w:rPr>
        <w:t>Chunk = 1000</w:t>
      </w:r>
    </w:p>
    <w:p w14:paraId="0000034E">
      <w:r>
        <w:rPr>
          <w:rtl w:val="0"/>
        </w:rPr>
        <w:t>Top-K = 5</w:t>
      </w:r>
    </w:p>
    <w:p w14:paraId="0000034F">
      <w:r>
        <w:rPr>
          <w:rtl w:val="0"/>
        </w:rPr>
        <w:t>Model = B</w:t>
      </w:r>
    </w:p>
    <w:p w14:paraId="00000350"/>
    <w:p w14:paraId="00000351">
      <w:r>
        <w:rPr>
          <w:rtl w:val="0"/>
        </w:rPr>
        <w:t>Configuration C</w:t>
      </w:r>
    </w:p>
    <w:p w14:paraId="00000352">
      <w:r>
        <w:rPr>
          <w:rtl w:val="0"/>
        </w:rPr>
        <w:t>Chunk = 1000</w:t>
      </w:r>
    </w:p>
    <w:p w14:paraId="00000353">
      <w:r>
        <w:rPr>
          <w:rtl w:val="0"/>
        </w:rPr>
        <w:t>Top-K = 10</w:t>
      </w:r>
    </w:p>
    <w:p w14:paraId="00000354">
      <w:r>
        <w:rPr>
          <w:rtl w:val="0"/>
        </w:rPr>
        <w:t>Model = B</w:t>
      </w:r>
    </w:p>
    <w:p w14:paraId="00000355">
      <w:pPr>
        <w:spacing w:before="240" w:after="240"/>
      </w:pPr>
      <w:r>
        <w:rPr>
          <w:rtl w:val="0"/>
          <w:lang w:val="en-US"/>
        </w:rPr>
        <w:t>AeroqAI</w:t>
      </w:r>
      <w:r>
        <w:rPr>
          <w:rtl w:val="0"/>
        </w:rPr>
        <w:t>automatically runs them and produces:</w:t>
      </w:r>
    </w:p>
    <w:p w14:paraId="00000356">
      <w:r>
        <w:rPr>
          <w:rFonts w:ascii="Arial Unicode MS" w:hAnsi="Arial Unicode MS" w:eastAsia="Arial Unicode MS" w:cs="Arial Unicode MS"/>
          <w:rtl w:val="0"/>
        </w:rPr>
        <w:t>A → 82%</w:t>
      </w:r>
    </w:p>
    <w:p w14:paraId="00000357">
      <w:r>
        <w:rPr>
          <w:rFonts w:ascii="Arial Unicode MS" w:hAnsi="Arial Unicode MS" w:eastAsia="Arial Unicode MS" w:cs="Arial Unicode MS"/>
          <w:rtl w:val="0"/>
        </w:rPr>
        <w:t>B → 89%</w:t>
      </w:r>
    </w:p>
    <w:p w14:paraId="00000358">
      <w:r>
        <w:rPr>
          <w:rFonts w:ascii="Fira Mono" w:hAnsi="Fira Mono" w:eastAsia="Fira Mono" w:cs="Fira Mono"/>
          <w:rtl w:val="0"/>
        </w:rPr>
        <w:t>C → 94% ⭐</w:t>
      </w:r>
    </w:p>
    <w:p w14:paraId="00000359">
      <w:pPr>
        <w:spacing w:before="240" w:after="240"/>
      </w:pPr>
      <w:r>
        <w:rPr>
          <w:rtl w:val="0"/>
        </w:rPr>
        <w:t>Then:</w:t>
      </w:r>
    </w:p>
    <w:p w14:paraId="0000035A">
      <w:pPr>
        <w:spacing w:before="240" w:after="240"/>
        <w:ind w:left="600" w:right="600" w:firstLine="0"/>
        <w:rPr>
          <w:b/>
          <w:bCs/>
        </w:rPr>
      </w:pPr>
      <w:r>
        <w:rPr>
          <w:b/>
          <w:bCs/>
          <w:rtl w:val="0"/>
        </w:rPr>
        <w:t>Best configuration = C</w:t>
      </w:r>
    </w:p>
    <w:p w14:paraId="0000035B">
      <w:pPr>
        <w:spacing w:before="240" w:after="240"/>
      </w:pPr>
      <w:r>
        <w:rPr>
          <w:rtl w:val="0"/>
        </w:rPr>
        <w:t>This is the RAG optimization component described in the project plan.</w:t>
      </w:r>
    </w:p>
    <w:p w14:paraId="0000035C">
      <w: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5D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60" w:name="_s58vn17jza7k" w:colFirst="0" w:colLast="0"/>
      <w:bookmarkEnd w:id="60"/>
      <w:r>
        <w:rPr>
          <w:b/>
          <w:bCs/>
          <w:sz w:val="46"/>
          <w:szCs w:val="46"/>
          <w:rtl w:val="0"/>
        </w:rPr>
        <w:t>Phase 5: Experiment Tracking</w:t>
      </w:r>
    </w:p>
    <w:p w14:paraId="0000035E">
      <w:pPr>
        <w:spacing w:before="240" w:after="240"/>
      </w:pPr>
      <w:r>
        <w:rPr>
          <w:rtl w:val="0"/>
        </w:rPr>
        <w:t>Every experiment gets saved:</w:t>
      </w:r>
    </w:p>
    <w:p w14:paraId="0000035F">
      <w:r>
        <w:rPr>
          <w:rtl w:val="0"/>
        </w:rPr>
        <w:t>Experiment #12</w:t>
      </w:r>
    </w:p>
    <w:p w14:paraId="00000360"/>
    <w:p w14:paraId="00000361">
      <w:r>
        <w:rPr>
          <w:rtl w:val="0"/>
        </w:rPr>
        <w:t>Model: B</w:t>
      </w:r>
    </w:p>
    <w:p w14:paraId="00000362">
      <w:r>
        <w:rPr>
          <w:rtl w:val="0"/>
        </w:rPr>
        <w:t>Chunk Size: 1000</w:t>
      </w:r>
    </w:p>
    <w:p w14:paraId="00000363">
      <w:r>
        <w:rPr>
          <w:rtl w:val="0"/>
        </w:rPr>
        <w:t>Top-K: 10</w:t>
      </w:r>
    </w:p>
    <w:p w14:paraId="00000364">
      <w:r>
        <w:rPr>
          <w:rtl w:val="0"/>
        </w:rPr>
        <w:t>Reranker: Yes</w:t>
      </w:r>
    </w:p>
    <w:p w14:paraId="00000365">
      <w:r>
        <w:rPr>
          <w:rtl w:val="0"/>
        </w:rPr>
        <w:t>Prompt: V3</w:t>
      </w:r>
    </w:p>
    <w:p w14:paraId="00000366"/>
    <w:p w14:paraId="00000367">
      <w:r>
        <w:rPr>
          <w:rtl w:val="0"/>
        </w:rPr>
        <w:t>Quality: 94%</w:t>
      </w:r>
    </w:p>
    <w:p w14:paraId="00000368">
      <w:r>
        <w:rPr>
          <w:rtl w:val="0"/>
        </w:rPr>
        <w:t>Faithfulness: 96%</w:t>
      </w:r>
    </w:p>
    <w:p w14:paraId="00000369">
      <w:r>
        <w:rPr>
          <w:rtl w:val="0"/>
        </w:rPr>
        <w:t>Latency: 1.4 sec</w:t>
      </w:r>
    </w:p>
    <w:p w14:paraId="0000036A">
      <w:r>
        <w:rPr>
          <w:rtl w:val="0"/>
        </w:rPr>
        <w:t>Cost: ₹0.011</w:t>
      </w:r>
    </w:p>
    <w:p w14:paraId="0000036B">
      <w:pPr>
        <w:spacing w:before="240" w:after="240"/>
      </w:pPr>
      <w:r>
        <w:rPr>
          <w:rtl w:val="0"/>
        </w:rPr>
        <w:t>Then we can compare:</w:t>
      </w:r>
    </w:p>
    <w:p w14:paraId="0000036C">
      <w:r>
        <w:rPr>
          <w:rtl w:val="0"/>
        </w:rPr>
        <w:t>Experiment 10</w:t>
      </w:r>
    </w:p>
    <w:p w14:paraId="0000036D">
      <w:r>
        <w:rPr>
          <w:rtl w:val="0"/>
        </w:rPr>
        <w:t>Experiment 11</w:t>
      </w:r>
    </w:p>
    <w:p w14:paraId="0000036E">
      <w:r>
        <w:rPr>
          <w:rFonts w:ascii="Fira Mono" w:hAnsi="Fira Mono" w:eastAsia="Fira Mono" w:cs="Fira Mono"/>
          <w:rtl w:val="0"/>
        </w:rPr>
        <w:t>Experiment 12 ⭐</w:t>
      </w:r>
    </w:p>
    <w:p w14:paraId="0000036F">
      <w:pPr>
        <w:spacing w:before="240" w:after="240"/>
      </w:pPr>
      <w:r>
        <w:rPr>
          <w:rtl w:val="0"/>
        </w:rPr>
        <w:t>This follows the planned experiment-tracking functionality.</w:t>
      </w:r>
    </w:p>
    <w:p w14:paraId="00000370">
      <w: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7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61" w:name="_cutdopcbv28r" w:colFirst="0" w:colLast="0"/>
      <w:bookmarkEnd w:id="61"/>
      <w:r>
        <w:rPr>
          <w:b/>
          <w:bCs/>
          <w:sz w:val="46"/>
          <w:szCs w:val="46"/>
          <w:rtl w:val="0"/>
        </w:rPr>
        <w:t>Phase 6: Regression Testing</w:t>
      </w:r>
    </w:p>
    <w:p w14:paraId="00000372">
      <w:pPr>
        <w:spacing w:before="240" w:after="240"/>
      </w:pPr>
      <w:r>
        <w:rPr>
          <w:rtl w:val="0"/>
        </w:rPr>
        <w:t xml:space="preserve">This is one of our </w:t>
      </w:r>
      <w:r>
        <w:rPr>
          <w:b/>
          <w:bCs/>
          <w:rtl w:val="0"/>
        </w:rPr>
        <w:t>main selling points</w:t>
      </w:r>
      <w:r>
        <w:rPr>
          <w:rtl w:val="0"/>
        </w:rPr>
        <w:t>.</w:t>
      </w:r>
    </w:p>
    <w:p w14:paraId="00000373">
      <w:pPr>
        <w:spacing w:before="240" w:after="240"/>
      </w:pPr>
      <w:r>
        <w:rPr>
          <w:rtl w:val="0"/>
        </w:rPr>
        <w:t>Suppose:</w:t>
      </w:r>
    </w:p>
    <w:p w14:paraId="00000374">
      <w:r>
        <w:rPr>
          <w:rtl w:val="0"/>
        </w:rPr>
        <w:t>Old version</w:t>
      </w:r>
    </w:p>
    <w:p w14:paraId="00000375">
      <w:r>
        <w:rPr>
          <w:rtl w:val="0"/>
        </w:rPr>
        <w:t>Quality = 94%</w:t>
      </w:r>
    </w:p>
    <w:p w14:paraId="00000376"/>
    <w:p w14:paraId="00000377">
      <w:r>
        <w:rPr>
          <w:rtl w:val="0"/>
        </w:rPr>
        <w:t>New version</w:t>
      </w:r>
    </w:p>
    <w:p w14:paraId="00000378">
      <w:r>
        <w:rPr>
          <w:rtl w:val="0"/>
        </w:rPr>
        <w:t>Quality = 87%</w:t>
      </w:r>
    </w:p>
    <w:p w14:paraId="00000379">
      <w:pPr>
        <w:spacing w:before="240" w:after="240"/>
      </w:pPr>
      <w:r>
        <w:rPr>
          <w:rtl w:val="0"/>
          <w:lang w:val="en-US"/>
        </w:rPr>
        <w:t>AeroqAI</w:t>
      </w:r>
      <w:r>
        <w:rPr>
          <w:rtl w:val="0"/>
        </w:rPr>
        <w:t>detects:</w:t>
      </w:r>
    </w:p>
    <w:p w14:paraId="0000037A">
      <w:r>
        <w:rPr>
          <w:rtl w:val="0"/>
        </w:rPr>
        <w:t>⚠️ QUALITY REGRESSION</w:t>
      </w:r>
    </w:p>
    <w:p w14:paraId="0000037B"/>
    <w:p w14:paraId="0000037C">
      <w:r>
        <w:rPr>
          <w:rFonts w:ascii="Arial Unicode MS" w:hAnsi="Arial Unicode MS" w:eastAsia="Arial Unicode MS" w:cs="Arial Unicode MS"/>
          <w:rtl w:val="0"/>
        </w:rPr>
        <w:t>94% → 87%</w:t>
      </w:r>
    </w:p>
    <w:p w14:paraId="0000037D"/>
    <w:p w14:paraId="0000037E">
      <w:r>
        <w:rPr>
          <w:rtl w:val="0"/>
        </w:rPr>
        <w:t>Decision: BLOCK</w:t>
      </w:r>
    </w:p>
    <w:p w14:paraId="0000037F">
      <w:pPr>
        <w:spacing w:before="240" w:after="240"/>
      </w:pPr>
      <w:r>
        <w:rPr>
          <w:rtl w:val="0"/>
        </w:rPr>
        <w:t>We'll also check:</w:t>
      </w:r>
    </w:p>
    <w:p w14:paraId="00000380">
      <w:r>
        <w:rPr>
          <w:rtl w:val="0"/>
        </w:rPr>
        <w:t>Quality</w:t>
      </w:r>
    </w:p>
    <w:p w14:paraId="00000381">
      <w:r>
        <w:rPr>
          <w:rtl w:val="0"/>
        </w:rPr>
        <w:t>Faithfulness</w:t>
      </w:r>
    </w:p>
    <w:p w14:paraId="00000382">
      <w:r>
        <w:rPr>
          <w:rtl w:val="0"/>
        </w:rPr>
        <w:t>Safety</w:t>
      </w:r>
    </w:p>
    <w:p w14:paraId="00000383">
      <w:r>
        <w:rPr>
          <w:rtl w:val="0"/>
        </w:rPr>
        <w:t>Cost</w:t>
      </w:r>
    </w:p>
    <w:p w14:paraId="00000384">
      <w:r>
        <w:rPr>
          <w:rtl w:val="0"/>
        </w:rPr>
        <w:t>Latency</w:t>
      </w:r>
    </w:p>
    <w:p w14:paraId="00000385">
      <w:pPr>
        <w:spacing w:before="240" w:after="240"/>
      </w:pPr>
      <w:r>
        <w:rPr>
          <w:rtl w:val="0"/>
        </w:rPr>
        <w:t>as specified in the roadmap.</w:t>
      </w:r>
    </w:p>
    <w:p w14:paraId="00000386">
      <w: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87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62" w:name="_m9mxymea0hyg" w:colFirst="0" w:colLast="0"/>
      <w:bookmarkEnd w:id="62"/>
      <w:r>
        <w:rPr>
          <w:b/>
          <w:bCs/>
          <w:sz w:val="46"/>
          <w:szCs w:val="46"/>
          <w:rtl w:val="0"/>
        </w:rPr>
        <w:t>Phase 7: GitHub CI/CD</w:t>
      </w:r>
    </w:p>
    <w:p w14:paraId="00000388">
      <w:pPr>
        <w:spacing w:before="240" w:after="240"/>
      </w:pPr>
      <w:r>
        <w:rPr>
          <w:rtl w:val="0"/>
        </w:rPr>
        <w:t>Finally:</w:t>
      </w:r>
    </w:p>
    <w:p w14:paraId="00000389">
      <w:r>
        <w:rPr>
          <w:rtl w:val="0"/>
        </w:rPr>
        <w:t>Developer changes code</w:t>
      </w:r>
    </w:p>
    <w:p w14:paraId="0000038A">
      <w:r>
        <w:rPr>
          <w:rFonts w:ascii="Arial Unicode MS" w:hAnsi="Arial Unicode MS" w:eastAsia="Arial Unicode MS" w:cs="Arial Unicode MS"/>
          <w:rtl w:val="0"/>
        </w:rPr>
        <w:t xml:space="preserve">        ↓</w:t>
      </w:r>
    </w:p>
    <w:p w14:paraId="0000038B">
      <w:r>
        <w:rPr>
          <w:rtl w:val="0"/>
        </w:rPr>
        <w:t>GitHub Pull Request</w:t>
      </w:r>
    </w:p>
    <w:p w14:paraId="0000038C">
      <w:r>
        <w:rPr>
          <w:rFonts w:ascii="Arial Unicode MS" w:hAnsi="Arial Unicode MS" w:eastAsia="Arial Unicode MS" w:cs="Arial Unicode MS"/>
          <w:rtl w:val="0"/>
        </w:rPr>
        <w:t xml:space="preserve">        ↓</w:t>
      </w:r>
    </w:p>
    <w:p w14:paraId="0000038D">
      <w:r>
        <w:rPr>
          <w:rtl w:val="0"/>
        </w:rPr>
        <w:t>EvalForge</w:t>
      </w:r>
    </w:p>
    <w:p w14:paraId="0000038E">
      <w:r>
        <w:rPr>
          <w:rFonts w:ascii="Arial Unicode MS" w:hAnsi="Arial Unicode MS" w:eastAsia="Arial Unicode MS" w:cs="Arial Unicode MS"/>
          <w:rtl w:val="0"/>
        </w:rPr>
        <w:t xml:space="preserve">        ↓</w:t>
      </w:r>
    </w:p>
    <w:p w14:paraId="0000038F">
      <w:r>
        <w:rPr>
          <w:rtl w:val="0"/>
        </w:rPr>
        <w:t>Run evaluation dataset</w:t>
      </w:r>
    </w:p>
    <w:p w14:paraId="00000390">
      <w:r>
        <w:rPr>
          <w:rFonts w:ascii="Arial Unicode MS" w:hAnsi="Arial Unicode MS" w:eastAsia="Arial Unicode MS" w:cs="Arial Unicode MS"/>
          <w:rtl w:val="0"/>
        </w:rPr>
        <w:t xml:space="preserve">        ↓</w:t>
      </w:r>
    </w:p>
    <w:p w14:paraId="00000391">
      <w:r>
        <w:rPr>
          <w:rtl w:val="0"/>
        </w:rPr>
        <w:t>Compare old vs new</w:t>
      </w:r>
    </w:p>
    <w:p w14:paraId="00000392">
      <w:r>
        <w:rPr>
          <w:rFonts w:ascii="Arial Unicode MS" w:hAnsi="Arial Unicode MS" w:eastAsia="Arial Unicode MS" w:cs="Arial Unicode MS"/>
          <w:rtl w:val="0"/>
        </w:rPr>
        <w:t xml:space="preserve">        ↓</w:t>
      </w:r>
    </w:p>
    <w:p w14:paraId="00000393">
      <w:r>
        <w:rPr>
          <w:rtl w:val="0"/>
        </w:rPr>
        <w:t xml:space="preserve">   ┌────┴────┐</w:t>
      </w:r>
    </w:p>
    <w:p w14:paraId="00000394">
      <w:r>
        <w:rPr>
          <w:rFonts w:ascii="Arial Unicode MS" w:hAnsi="Arial Unicode MS" w:eastAsia="Arial Unicode MS" w:cs="Arial Unicode MS"/>
          <w:rtl w:val="0"/>
        </w:rPr>
        <w:t xml:space="preserve">   ↓         ↓</w:t>
      </w:r>
    </w:p>
    <w:p w14:paraId="00000395">
      <w:r>
        <w:rPr>
          <w:rtl w:val="0"/>
        </w:rPr>
        <w:t xml:space="preserve"> PASS       FAIL</w:t>
      </w:r>
    </w:p>
    <w:p w14:paraId="00000396">
      <w:r>
        <w:rPr>
          <w:rFonts w:ascii="Arial Unicode MS" w:hAnsi="Arial Unicode MS" w:eastAsia="Arial Unicode MS" w:cs="Arial Unicode MS"/>
          <w:rtl w:val="0"/>
        </w:rPr>
        <w:t xml:space="preserve">   ↓         ↓</w:t>
      </w:r>
    </w:p>
    <w:p w14:paraId="00000397">
      <w:r>
        <w:rPr>
          <w:rtl w:val="0"/>
        </w:rPr>
        <w:t>Merge      Block</w:t>
      </w:r>
    </w:p>
    <w:p w14:paraId="00000398">
      <w:pPr>
        <w:spacing w:before="240" w:after="240"/>
      </w:pPr>
      <w:r>
        <w:rPr>
          <w:rtl w:val="0"/>
        </w:rPr>
        <w:t xml:space="preserve">This turns </w:t>
      </w:r>
      <w:r>
        <w:rPr>
          <w:rtl w:val="0"/>
          <w:lang w:val="en-US"/>
        </w:rPr>
        <w:t>AeroqAI</w:t>
      </w:r>
      <w:r>
        <w:rPr>
          <w:rtl w:val="0"/>
        </w:rPr>
        <w:t xml:space="preserve">from simply an </w:t>
      </w:r>
      <w:r>
        <w:rPr>
          <w:b/>
          <w:bCs/>
          <w:rtl w:val="0"/>
        </w:rPr>
        <w:t>AI testing tool</w:t>
      </w:r>
      <w:r>
        <w:rPr>
          <w:rtl w:val="0"/>
        </w:rPr>
        <w:t xml:space="preserve"> into an </w:t>
      </w:r>
      <w:r>
        <w:rPr>
          <w:b/>
          <w:bCs/>
          <w:rtl w:val="0"/>
        </w:rPr>
        <w:t>AI development/LLMOps platform</w:t>
      </w:r>
      <w:r>
        <w:rPr>
          <w:rtl w:val="0"/>
        </w:rPr>
        <w:t>.</w:t>
      </w:r>
    </w:p>
    <w:p w14:paraId="00000399">
      <w: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9A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63" w:name="_3ipqwf12zg17" w:colFirst="0" w:colLast="0"/>
      <w:bookmarkEnd w:id="63"/>
      <w:r>
        <w:rPr>
          <w:b/>
          <w:bCs/>
          <w:sz w:val="46"/>
          <w:szCs w:val="46"/>
          <w:rtl w:val="0"/>
        </w:rPr>
        <w:t>🧱 What I want us to build FIRST</w:t>
      </w:r>
    </w:p>
    <w:p w14:paraId="0000039B">
      <w:pPr>
        <w:spacing w:before="240" w:after="240"/>
      </w:pPr>
      <w:r>
        <w:rPr>
          <w:rtl w:val="0"/>
        </w:rPr>
        <w:t>Don't start with RabbitMQ, Redis, RAG, CI/CD, etc.</w:t>
      </w:r>
    </w:p>
    <w:p w14:paraId="0000039C">
      <w:pPr>
        <w:spacing w:before="240" w:after="240"/>
        <w:rPr>
          <w:b/>
          <w:bCs/>
        </w:rPr>
      </w:pPr>
      <w:r>
        <w:rPr>
          <w:b/>
          <w:bCs/>
          <w:rtl w:val="0"/>
        </w:rPr>
        <w:t>Our first milestone should be:</w:t>
      </w:r>
    </w:p>
    <w:p w14:paraId="0000039D">
      <w:r>
        <w:rPr>
          <w:rtl w:val="0"/>
          <w:lang w:val="en-US"/>
        </w:rPr>
        <w:t>AeroqAI</w:t>
      </w:r>
      <w:r>
        <w:rPr>
          <w:rtl w:val="0"/>
        </w:rPr>
        <w:t>v0.1</w:t>
      </w:r>
    </w:p>
    <w:p w14:paraId="0000039E"/>
    <w:p w14:paraId="0000039F">
      <w:r>
        <w:rPr>
          <w:rtl w:val="0"/>
        </w:rPr>
        <w:t>Spring Boot</w:t>
      </w:r>
    </w:p>
    <w:p w14:paraId="000003A0">
      <w:r>
        <w:rPr>
          <w:rFonts w:ascii="Arial Unicode MS" w:hAnsi="Arial Unicode MS" w:eastAsia="Arial Unicode MS" w:cs="Arial Unicode MS"/>
          <w:rtl w:val="0"/>
        </w:rPr>
        <w:t xml:space="preserve">    ↓</w:t>
      </w:r>
    </w:p>
    <w:p w14:paraId="000003A1">
      <w:r>
        <w:rPr>
          <w:rtl w:val="0"/>
        </w:rPr>
        <w:t>PostgreSQL</w:t>
      </w:r>
    </w:p>
    <w:p w14:paraId="000003A2">
      <w:r>
        <w:rPr>
          <w:rFonts w:ascii="Arial Unicode MS" w:hAnsi="Arial Unicode MS" w:eastAsia="Arial Unicode MS" w:cs="Arial Unicode MS"/>
          <w:rtl w:val="0"/>
        </w:rPr>
        <w:t xml:space="preserve">    ↓</w:t>
      </w:r>
    </w:p>
    <w:p w14:paraId="000003A3">
      <w:r>
        <w:rPr>
          <w:rtl w:val="0"/>
        </w:rPr>
        <w:t>Projects</w:t>
      </w:r>
    </w:p>
    <w:p w14:paraId="000003A4">
      <w:r>
        <w:rPr>
          <w:rFonts w:ascii="Arial Unicode MS" w:hAnsi="Arial Unicode MS" w:eastAsia="Arial Unicode MS" w:cs="Arial Unicode MS"/>
          <w:rtl w:val="0"/>
        </w:rPr>
        <w:t xml:space="preserve">    ↓</w:t>
      </w:r>
    </w:p>
    <w:p w14:paraId="000003A5">
      <w:r>
        <w:rPr>
          <w:rtl w:val="0"/>
        </w:rPr>
        <w:t>Datasets</w:t>
      </w:r>
    </w:p>
    <w:p w14:paraId="000003A6">
      <w:r>
        <w:rPr>
          <w:rFonts w:ascii="Arial Unicode MS" w:hAnsi="Arial Unicode MS" w:eastAsia="Arial Unicode MS" w:cs="Arial Unicode MS"/>
          <w:rtl w:val="0"/>
        </w:rPr>
        <w:t xml:space="preserve">    ↓</w:t>
      </w:r>
    </w:p>
    <w:p w14:paraId="000003A7">
      <w:r>
        <w:rPr>
          <w:rtl w:val="0"/>
        </w:rPr>
        <w:t>Test Cases</w:t>
      </w:r>
    </w:p>
    <w:p w14:paraId="000003A8">
      <w:r>
        <w:rPr>
          <w:rFonts w:ascii="Arial Unicode MS" w:hAnsi="Arial Unicode MS" w:eastAsia="Arial Unicode MS" w:cs="Arial Unicode MS"/>
          <w:rtl w:val="0"/>
        </w:rPr>
        <w:t xml:space="preserve">    ↓</w:t>
      </w:r>
    </w:p>
    <w:p w14:paraId="000003A9">
      <w:r>
        <w:rPr>
          <w:rtl w:val="0"/>
        </w:rPr>
        <w:t>Run Experiment</w:t>
      </w:r>
    </w:p>
    <w:p w14:paraId="000003AA">
      <w:r>
        <w:rPr>
          <w:rFonts w:ascii="Arial Unicode MS" w:hAnsi="Arial Unicode MS" w:eastAsia="Arial Unicode MS" w:cs="Arial Unicode MS"/>
          <w:rtl w:val="0"/>
        </w:rPr>
        <w:t xml:space="preserve">    ↓</w:t>
      </w:r>
    </w:p>
    <w:p w14:paraId="000003AB">
      <w:r>
        <w:rPr>
          <w:rtl w:val="0"/>
        </w:rPr>
        <w:t>Get AI Answer</w:t>
      </w:r>
    </w:p>
    <w:p w14:paraId="000003AC">
      <w:r>
        <w:rPr>
          <w:rFonts w:ascii="Arial Unicode MS" w:hAnsi="Arial Unicode MS" w:eastAsia="Arial Unicode MS" w:cs="Arial Unicode MS"/>
          <w:rtl w:val="0"/>
        </w:rPr>
        <w:t xml:space="preserve">    ↓</w:t>
      </w:r>
    </w:p>
    <w:p w14:paraId="000003AD">
      <w:r>
        <w:rPr>
          <w:rtl w:val="0"/>
        </w:rPr>
        <w:t>Store Result</w:t>
      </w:r>
    </w:p>
    <w:p w14:paraId="000003AE">
      <w:pPr>
        <w:spacing w:before="240" w:after="240"/>
      </w:pPr>
      <w:r>
        <w:rPr>
          <w:rtl w:val="0"/>
        </w:rPr>
        <w:t>Once this works, we add the Python evaluation service.</w:t>
      </w:r>
    </w:p>
    <w:p w14:paraId="000003A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99x9j1el7jts" w:colFirst="0" w:colLast="0"/>
      <w:bookmarkEnd w:id="64"/>
      <w:r>
        <w:rPr>
          <w:b/>
          <w:bCs/>
          <w:color w:val="000000"/>
          <w:sz w:val="26"/>
          <w:szCs w:val="26"/>
          <w:rtl w:val="0"/>
        </w:rPr>
        <w:t>Suggested repository structure</w:t>
      </w:r>
    </w:p>
    <w:p w14:paraId="000003B0">
      <w:r>
        <w:rPr>
          <w:rtl w:val="0"/>
        </w:rPr>
        <w:t>evalforge/</w:t>
      </w:r>
    </w:p>
    <w:p w14:paraId="000003B1">
      <w:r>
        <w:rPr>
          <w:rtl w:val="0"/>
        </w:rPr>
        <w:t>│</w:t>
      </w:r>
    </w:p>
    <w:p w14:paraId="000003B2">
      <w:r>
        <w:rPr>
          <w:rtl w:val="0"/>
        </w:rPr>
        <w:t>├── backend/</w:t>
      </w:r>
    </w:p>
    <w:p w14:paraId="000003B3">
      <w:r>
        <w:rPr>
          <w:rtl w:val="0"/>
        </w:rPr>
        <w:t>│   └── Spring Boot</w:t>
      </w:r>
    </w:p>
    <w:p w14:paraId="000003B4">
      <w:r>
        <w:rPr>
          <w:rtl w:val="0"/>
        </w:rPr>
        <w:t>│</w:t>
      </w:r>
    </w:p>
    <w:p w14:paraId="000003B5">
      <w:r>
        <w:rPr>
          <w:rtl w:val="0"/>
        </w:rPr>
        <w:t>├── evaluator/</w:t>
      </w:r>
    </w:p>
    <w:p w14:paraId="000003B6">
      <w:r>
        <w:rPr>
          <w:rtl w:val="0"/>
        </w:rPr>
        <w:t>│   └── Python + FastAPI</w:t>
      </w:r>
    </w:p>
    <w:p w14:paraId="000003B7">
      <w:r>
        <w:rPr>
          <w:rtl w:val="0"/>
        </w:rPr>
        <w:t>│</w:t>
      </w:r>
    </w:p>
    <w:p w14:paraId="000003B8">
      <w:r>
        <w:rPr>
          <w:rtl w:val="0"/>
        </w:rPr>
        <w:t>├── frontend/</w:t>
      </w:r>
    </w:p>
    <w:p w14:paraId="000003B9">
      <w:r>
        <w:rPr>
          <w:rtl w:val="0"/>
        </w:rPr>
        <w:t>│   └── Next.js</w:t>
      </w:r>
    </w:p>
    <w:p w14:paraId="000003BA">
      <w:r>
        <w:rPr>
          <w:rtl w:val="0"/>
        </w:rPr>
        <w:t>│</w:t>
      </w:r>
    </w:p>
    <w:p w14:paraId="000003BB">
      <w:r>
        <w:rPr>
          <w:rtl w:val="0"/>
        </w:rPr>
        <w:t>├── docker/</w:t>
      </w:r>
    </w:p>
    <w:p w14:paraId="000003BC">
      <w:r>
        <w:rPr>
          <w:rtl w:val="0"/>
        </w:rPr>
        <w:t>│</w:t>
      </w:r>
    </w:p>
    <w:p w14:paraId="000003BD">
      <w:r>
        <w:rPr>
          <w:rtl w:val="0"/>
        </w:rPr>
        <w:t>├── datasets/</w:t>
      </w:r>
    </w:p>
    <w:p w14:paraId="000003BE">
      <w:r>
        <w:rPr>
          <w:rtl w:val="0"/>
        </w:rPr>
        <w:t>│</w:t>
      </w:r>
    </w:p>
    <w:p w14:paraId="000003BF">
      <w:r>
        <w:rPr>
          <w:rtl w:val="0"/>
        </w:rPr>
        <w:t>├── docs/</w:t>
      </w:r>
    </w:p>
    <w:p w14:paraId="000003C0">
      <w:r>
        <w:rPr>
          <w:rtl w:val="0"/>
        </w:rPr>
        <w:t>│</w:t>
      </w:r>
    </w:p>
    <w:p w14:paraId="000003C1">
      <w:r>
        <w:rPr>
          <w:rtl w:val="0"/>
        </w:rPr>
        <w:t>└── README.md</w:t>
      </w:r>
    </w:p>
    <w:p w14:paraId="000003C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irj31lj1ac0v" w:colFirst="0" w:colLast="0"/>
      <w:bookmarkEnd w:id="65"/>
      <w:r>
        <w:rPr>
          <w:b/>
          <w:bCs/>
          <w:sz w:val="34"/>
          <w:szCs w:val="34"/>
          <w:rtl w:val="0"/>
        </w:rPr>
        <w:t>🔥 Our first actual task</w:t>
      </w:r>
    </w:p>
    <w:p w14:paraId="000003C3">
      <w:pPr>
        <w:spacing w:before="240" w:after="240"/>
      </w:pPr>
      <w:r>
        <w:rPr>
          <w:rtl w:val="0"/>
        </w:rPr>
        <w:t xml:space="preserve">Let's start with </w:t>
      </w:r>
      <w:r>
        <w:rPr>
          <w:b/>
          <w:bCs/>
          <w:rtl w:val="0"/>
        </w:rPr>
        <w:t>the backend</w:t>
      </w:r>
      <w:r>
        <w:rPr>
          <w:rtl w:val="0"/>
        </w:rPr>
        <w:t>, because it is the core of the system.</w:t>
      </w:r>
    </w:p>
    <w:p w14:paraId="000003C4">
      <w:pPr>
        <w:spacing w:before="240" w:after="240"/>
      </w:pPr>
      <w:r>
        <w:rPr>
          <w:rtl w:val="0"/>
        </w:rPr>
        <w:t>We'll create:</w:t>
      </w:r>
    </w:p>
    <w:p w14:paraId="000003C5">
      <w:r>
        <w:rPr>
          <w:rtl w:val="0"/>
        </w:rPr>
        <w:t>Spring Boot</w:t>
      </w:r>
    </w:p>
    <w:p w14:paraId="000003C6">
      <w:r>
        <w:rPr>
          <w:rtl w:val="0"/>
        </w:rPr>
        <w:t>Java 21</w:t>
      </w:r>
    </w:p>
    <w:p w14:paraId="000003C7">
      <w:r>
        <w:rPr>
          <w:rtl w:val="0"/>
        </w:rPr>
        <w:t>Maven</w:t>
      </w:r>
    </w:p>
    <w:p w14:paraId="000003C8">
      <w:r>
        <w:rPr>
          <w:rtl w:val="0"/>
        </w:rPr>
        <w:t>PostgreSQL</w:t>
      </w:r>
    </w:p>
    <w:p w14:paraId="000003C9">
      <w:r>
        <w:rPr>
          <w:rtl w:val="0"/>
        </w:rPr>
        <w:t>JPA/Hibernate</w:t>
      </w:r>
    </w:p>
    <w:p w14:paraId="000003CA">
      <w:r>
        <w:rPr>
          <w:rtl w:val="0"/>
        </w:rPr>
        <w:t>REST APIs</w:t>
      </w:r>
    </w:p>
    <w:p w14:paraId="000003CB">
      <w:r>
        <w:rPr>
          <w:rtl w:val="0"/>
        </w:rPr>
        <w:t>Docker</w:t>
      </w:r>
    </w:p>
    <w:p w14:paraId="000003CC">
      <w:pPr>
        <w:spacing w:before="240" w:after="240"/>
      </w:pPr>
      <w:r>
        <w:rPr>
          <w:rtl w:val="0"/>
        </w:rPr>
        <w:t>And our first database entities will be:</w:t>
      </w:r>
    </w:p>
    <w:p w14:paraId="000003CD">
      <w:r>
        <w:rPr>
          <w:rtl w:val="0"/>
        </w:rPr>
        <w:t>User</w:t>
      </w:r>
    </w:p>
    <w:p w14:paraId="000003CE">
      <w:r>
        <w:rPr>
          <w:rtl w:val="0"/>
        </w:rPr>
        <w:t>Project</w:t>
      </w:r>
    </w:p>
    <w:p w14:paraId="000003CF">
      <w:r>
        <w:rPr>
          <w:rtl w:val="0"/>
        </w:rPr>
        <w:t>Dataset</w:t>
      </w:r>
    </w:p>
    <w:p w14:paraId="000003D0">
      <w:r>
        <w:rPr>
          <w:rtl w:val="0"/>
        </w:rPr>
        <w:t>TestCase</w:t>
      </w:r>
    </w:p>
    <w:p w14:paraId="000003D1">
      <w:r>
        <w:rPr>
          <w:rtl w:val="0"/>
        </w:rPr>
        <w:t>Experiment</w:t>
      </w:r>
    </w:p>
    <w:p w14:paraId="000003D2">
      <w:r>
        <w:rPr>
          <w:rtl w:val="0"/>
        </w:rPr>
        <w:t>ExperimentResult</w:t>
      </w:r>
    </w:p>
    <w:p w14:paraId="000003D3">
      <w:pPr>
        <w:spacing w:before="240" w:after="240"/>
      </w:pPr>
      <w:r>
        <w:rPr>
          <w:rtl w:val="0"/>
        </w:rPr>
        <w:t>Then we'll implement APIs such as:</w:t>
      </w:r>
    </w:p>
    <w:p w14:paraId="000003D4">
      <w:r>
        <w:rPr>
          <w:rtl w:val="0"/>
        </w:rPr>
        <w:t>POST   /api/projects</w:t>
      </w:r>
    </w:p>
    <w:p w14:paraId="000003D5">
      <w:r>
        <w:rPr>
          <w:rtl w:val="0"/>
        </w:rPr>
        <w:t>GET    /api/projects</w:t>
      </w:r>
    </w:p>
    <w:p w14:paraId="000003D6"/>
    <w:p w14:paraId="000003D7">
      <w:r>
        <w:rPr>
          <w:rtl w:val="0"/>
        </w:rPr>
        <w:t>POST   /api/datasets</w:t>
      </w:r>
    </w:p>
    <w:p w14:paraId="000003D8">
      <w:r>
        <w:rPr>
          <w:rtl w:val="0"/>
        </w:rPr>
        <w:t>GET    /api/datasets/{id}</w:t>
      </w:r>
    </w:p>
    <w:p w14:paraId="000003D9"/>
    <w:p w14:paraId="000003DA">
      <w:r>
        <w:rPr>
          <w:rtl w:val="0"/>
        </w:rPr>
        <w:t>POST   /api/test-cases</w:t>
      </w:r>
    </w:p>
    <w:p w14:paraId="000003DB">
      <w:r>
        <w:rPr>
          <w:rtl w:val="0"/>
        </w:rPr>
        <w:t>GET    /api/test-cases/{id}</w:t>
      </w:r>
    </w:p>
    <w:p w14:paraId="000003DC"/>
    <w:p w14:paraId="000003DD">
      <w:r>
        <w:rPr>
          <w:rtl w:val="0"/>
        </w:rPr>
        <w:t>POST   /api/experiments</w:t>
      </w:r>
    </w:p>
    <w:p w14:paraId="000003DE">
      <w:r>
        <w:rPr>
          <w:rtl w:val="0"/>
        </w:rPr>
        <w:t>GET    /api/experiments/{id}</w:t>
      </w:r>
    </w:p>
    <w:p w14:paraId="000003DF"/>
    <w:p w14:paraId="000003E0">
      <w:r>
        <w:rPr>
          <w:rtl w:val="0"/>
        </w:rPr>
        <w:t>POST   /api/experiments/{id}/run</w:t>
      </w:r>
    </w:p>
    <w:p w14:paraId="000003E1">
      <w:pPr>
        <w:spacing w:before="240" w:after="240"/>
        <w:rPr>
          <w:b/>
          <w:bCs/>
        </w:rPr>
      </w:pPr>
      <w:r>
        <w:rPr>
          <w:b/>
          <w:bCs/>
          <w:rtl w:val="0"/>
        </w:rPr>
        <w:t>After that we build the frontend on top of these APIs.</w:t>
      </w:r>
    </w:p>
    <w:p w14:paraId="000003E2">
      <w:pPr>
        <w:spacing w:before="240" w:after="240"/>
      </w:pPr>
      <w:r>
        <w:rPr>
          <w:rtl w:val="0"/>
        </w:rPr>
        <w:t>This gives us a real, working product very early instead of spending weeks designing architecture before anything works.</w:t>
      </w:r>
    </w:p>
    <w:p w14:paraId="000003E3">
      <w:pPr>
        <w:spacing w:before="240" w:after="240"/>
        <w:rPr>
          <w:b/>
          <w:bCs/>
        </w:rPr>
      </w:pPr>
      <w:r>
        <w:rPr>
          <w:rtl w:val="0"/>
        </w:rPr>
        <w:t xml:space="preserve">If you're ready, </w:t>
      </w:r>
      <w:r>
        <w:rPr>
          <w:b/>
          <w:bCs/>
          <w:rtl w:val="0"/>
        </w:rPr>
        <w:t xml:space="preserve">our next step should be setting up the </w:t>
      </w:r>
      <w:r>
        <w:rPr>
          <w:b/>
          <w:bCs/>
          <w:rtl w:val="0"/>
          <w:lang w:val="en-US"/>
        </w:rPr>
        <w:t>AeroqAI</w:t>
      </w:r>
      <w:r>
        <w:rPr>
          <w:b/>
          <w:bCs/>
          <w:rtl w:val="0"/>
        </w:rPr>
        <w:t>repository + Spring Boot backend + PostgreSQL and writing the first code.</w:t>
      </w:r>
    </w:p>
    <w:p w14:paraId="000003E4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36734729-7708-45A0-9B74-C6C34707B2B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E0F3004-71F9-444C-9930-40546823394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CC84AF7-9109-4133-96D7-1686AACB811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87B5FCF-E6BD-4552-AA9D-CFA724EFBBEA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  <w:embedRegular r:id="rId5" w:fontKey="{A4528454-2A4B-4BE0-9589-0646302B68E7}"/>
  </w:font>
  <w:font w:name="Fir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6" w:fontKey="{C0B550C6-CD76-434A-8B80-92E6BA7C69FA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23C2C0AB-6CC4-4837-B77D-C61F0E154F7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3200B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761</Words>
  <Characters>3879</Characters>
  <TotalTime>1</TotalTime>
  <ScaleCrop>false</ScaleCrop>
  <LinksUpToDate>false</LinksUpToDate>
  <CharactersWithSpaces>4996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2026-10-20T08:26:04Z</dcterms:created>
  <dc:creator>Admin</dc:creator>
  <cp:lastModifiedBy>Admin</cp:lastModifiedBy>
  <dcterms:modified xsi:type="dcterms:W3CDTF">2026-10-20T08:27:12Z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eyJoZGlkIjoiMWY5NGRhZDk0MjBmMDQ3YTU0YjAyNjdmMmU4ZWM2OTgifQ==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3FB46F620AB5478BAAD8BDB1AFA269CD_12</vt:lpwstr>
  </property>
</Properties>
</file>